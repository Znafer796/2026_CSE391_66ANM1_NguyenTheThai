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BAE01">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1" name="Rectangles 1"/>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6D&#10;ke3RAAAAAgEAAA8AAAAAAAAAAQAgAAAAIgAAAGRycy9kb3ducmV2LnhtbFBLAQIUABQAAAAIAIdO&#10;4kAzUmOYuAEAAK4DAAAOAAAAAAAAAAEAIAAAACABAABkcnMvZTJvRG9jLnhtbFBLBQYAAAAABgAG&#10;AFkBAABKBQAAAAA=&#10;">
                <v:fill on="t" focussize="0,0"/>
                <v:stroke weight="0.992125984251969pt" color="#000000" opacity="0f" joinstyle="round"/>
                <v:imagedata o:title=""/>
                <o:lock v:ext="edit" aspectratio="f"/>
                <w10:wrap type="none"/>
                <w10:anchorlock/>
              </v:rect>
            </w:pict>
          </mc:Fallback>
        </mc:AlternateContent>
      </w:r>
    </w:p>
    <w:p w14:paraId="14B0117C">
      <w:pPr>
        <w:spacing w:before="157" w:after="157" w:line="271" w:lineRule="auto"/>
        <w:rPr>
          <w:rFonts w:hint="default" w:ascii="Times New Roman" w:hAnsi="Times New Roman" w:cs="Times New Roman"/>
          <w:sz w:val="28"/>
          <w:szCs w:val="28"/>
        </w:rPr>
      </w:pPr>
      <w:bookmarkStart w:id="0" w:name="phiếu_học_tập_css_cơ_bản"/>
      <w:r>
        <w:rPr>
          <w:rFonts w:hint="default" w:ascii="Times New Roman" w:hAnsi="Times New Roman" w:eastAsia="inter" w:cs="Times New Roman"/>
          <w:b/>
          <w:color w:val="000000"/>
          <w:sz w:val="28"/>
          <w:szCs w:val="28"/>
        </w:rPr>
        <w:t>PHIẾU HỌC TẬP CSS CƠ BẢN</w:t>
      </w:r>
      <w:bookmarkEnd w:id="0"/>
    </w:p>
    <w:p w14:paraId="6E56F03C">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Họ và tên:</w:t>
      </w:r>
      <w:r>
        <w:rPr>
          <w:rFonts w:hint="default" w:ascii="Times New Roman" w:hAnsi="Times New Roman" w:eastAsia="inter" w:cs="Times New Roman"/>
          <w:color w:val="000000"/>
          <w:sz w:val="28"/>
          <w:szCs w:val="28"/>
        </w:rPr>
        <w:t xml:space="preserve"> </w:t>
      </w:r>
      <w:r>
        <w:rPr>
          <w:rFonts w:hint="default" w:ascii="Times New Roman" w:hAnsi="Times New Roman" w:eastAsia="inter" w:cs="Times New Roman"/>
          <w:color w:val="000000"/>
          <w:sz w:val="28"/>
          <w:szCs w:val="28"/>
          <w:lang w:val="en-US"/>
        </w:rPr>
        <w:t>Nguyễn Thế Thái</w:t>
      </w:r>
      <w:r>
        <w:rPr>
          <w:rFonts w:hint="default" w:ascii="Times New Roman" w:hAnsi="Times New Roman" w:eastAsia="inter" w:cs="Times New Roman"/>
          <w:color w:val="000000"/>
          <w:sz w:val="28"/>
          <w:szCs w:val="28"/>
        </w:rPr>
        <w:tab/>
      </w:r>
    </w:p>
    <w:p w14:paraId="2A6E5B65">
      <w:pPr>
        <w:spacing w:before="0" w:after="210" w:line="360" w:lineRule="auto"/>
        <w:rPr>
          <w:rFonts w:hint="default" w:ascii="Times New Roman" w:hAnsi="Times New Roman" w:cs="Times New Roman"/>
          <w:sz w:val="28"/>
          <w:szCs w:val="28"/>
          <w:lang w:val="en-US"/>
        </w:rPr>
      </w:pPr>
      <w:r>
        <w:rPr>
          <w:rFonts w:hint="default" w:ascii="Times New Roman" w:hAnsi="Times New Roman" w:eastAsia="inter" w:cs="Times New Roman"/>
          <w:b/>
          <w:color w:val="000000"/>
          <w:sz w:val="28"/>
          <w:szCs w:val="28"/>
        </w:rPr>
        <w:t>Mã sinh viên:</w:t>
      </w:r>
      <w:r>
        <w:rPr>
          <w:rFonts w:hint="default" w:ascii="Times New Roman" w:hAnsi="Times New Roman" w:eastAsia="inter" w:cs="Times New Roman"/>
          <w:b/>
          <w:color w:val="000000"/>
          <w:sz w:val="28"/>
          <w:szCs w:val="28"/>
          <w:lang w:val="en-US"/>
        </w:rPr>
        <w:t xml:space="preserve"> 2451271162</w:t>
      </w:r>
    </w:p>
    <w:p w14:paraId="3D2243D4">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Lớp:</w:t>
      </w:r>
      <w:r>
        <w:rPr>
          <w:rFonts w:hint="default" w:ascii="Times New Roman" w:hAnsi="Times New Roman" w:eastAsia="inter" w:cs="Times New Roman"/>
          <w:color w:val="000000"/>
          <w:sz w:val="28"/>
          <w:szCs w:val="28"/>
        </w:rPr>
        <w:t xml:space="preserve"> 66ANM1</w:t>
      </w:r>
      <w:r>
        <w:rPr>
          <w:rFonts w:hint="default" w:ascii="Times New Roman" w:hAnsi="Times New Roman" w:eastAsia="inter" w:cs="Times New Roman"/>
          <w:color w:val="000000"/>
          <w:sz w:val="28"/>
          <w:szCs w:val="28"/>
        </w:rPr>
        <w:tab/>
      </w:r>
      <w:r>
        <w:rPr>
          <w:rFonts w:hint="default" w:ascii="Times New Roman" w:hAnsi="Times New Roman" w:eastAsia="inter" w:cs="Times New Roman"/>
          <w:color w:val="000000"/>
          <w:sz w:val="28"/>
          <w:szCs w:val="28"/>
        </w:rPr>
        <w:tab/>
      </w:r>
      <w:r>
        <w:rPr>
          <w:rFonts w:hint="default" w:ascii="Times New Roman" w:hAnsi="Times New Roman" w:eastAsia="inter" w:cs="Times New Roman"/>
          <w:color w:val="000000"/>
          <w:sz w:val="28"/>
          <w:szCs w:val="28"/>
        </w:rPr>
        <w:tab/>
      </w:r>
    </w:p>
    <w:p w14:paraId="43D12F1C">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Ngày làm: 23/02/2026</w:t>
      </w:r>
      <w:r>
        <w:rPr>
          <w:rFonts w:hint="default" w:ascii="Times New Roman" w:hAnsi="Times New Roman" w:eastAsia="inter" w:cs="Times New Roman"/>
          <w:b/>
          <w:color w:val="000000"/>
          <w:sz w:val="28"/>
          <w:szCs w:val="28"/>
        </w:rPr>
        <w:tab/>
      </w:r>
      <w:r>
        <w:rPr>
          <w:rFonts w:hint="default" w:ascii="Times New Roman" w:hAnsi="Times New Roman" w:eastAsia="inter" w:cs="Times New Roman"/>
          <w:b/>
          <w:color w:val="000000"/>
          <w:sz w:val="28"/>
          <w:szCs w:val="28"/>
        </w:rPr>
        <w:tab/>
      </w:r>
      <w:r>
        <w:rPr>
          <w:rFonts w:hint="default" w:ascii="Times New Roman" w:hAnsi="Times New Roman" w:eastAsia="inter" w:cs="Times New Roman"/>
          <w:b/>
          <w:color w:val="000000"/>
          <w:sz w:val="28"/>
          <w:szCs w:val="28"/>
        </w:rPr>
        <w:tab/>
      </w:r>
      <w:r>
        <w:rPr>
          <w:rFonts w:hint="default" w:ascii="Times New Roman" w:hAnsi="Times New Roman" w:eastAsia="inter" w:cs="Times New Roman"/>
          <w:b/>
          <w:color w:val="000000"/>
          <w:sz w:val="28"/>
          <w:szCs w:val="28"/>
        </w:rPr>
        <w:tab/>
      </w:r>
      <w:r>
        <w:rPr>
          <w:rFonts w:hint="default" w:ascii="Times New Roman" w:hAnsi="Times New Roman" w:eastAsia="inter" w:cs="Times New Roman"/>
          <w:b/>
          <w:color w:val="000000"/>
          <w:sz w:val="28"/>
          <w:szCs w:val="28"/>
        </w:rPr>
        <w:tab/>
      </w:r>
      <w:r>
        <w:rPr>
          <w:rFonts w:hint="default" w:ascii="Times New Roman" w:hAnsi="Times New Roman" w:eastAsia="inter" w:cs="Times New Roman"/>
          <w:b/>
          <w:color w:val="000000"/>
          <w:sz w:val="28"/>
          <w:szCs w:val="28"/>
        </w:rPr>
        <w:tab/>
      </w:r>
      <w:r>
        <w:rPr>
          <w:rFonts w:hint="default" w:ascii="Times New Roman" w:hAnsi="Times New Roman" w:eastAsia="inter" w:cs="Times New Roman"/>
          <w:b/>
          <w:color w:val="000000"/>
          <w:sz w:val="28"/>
          <w:szCs w:val="28"/>
        </w:rPr>
        <w:tab/>
      </w:r>
    </w:p>
    <w:p w14:paraId="0FD29DD0">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3" name="Rectangles 3"/>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10;g5Ht0QAAAAIBAAAPAAAAAAAAAAEAIAAAACIAAABkcnMvZG93bnJldi54bWxQSwECFAAUAAAACACH&#10;TuJAOvZJBbkBAACuAwAADgAAAAAAAAABACAAAAAgAQAAZHJzL2Uyb0RvYy54bWxQSwUGAAAAAAYA&#10;BgBZAQAASwUAAAAA&#10;">
                <v:fill on="t" focussize="0,0"/>
                <v:stroke weight="0.992125984251969pt" color="#000000" opacity="0f" joinstyle="round"/>
                <v:imagedata o:title=""/>
                <o:lock v:ext="edit" aspectratio="f"/>
                <w10:wrap type="none"/>
                <w10:anchorlock/>
              </v:rect>
            </w:pict>
          </mc:Fallback>
        </mc:AlternateContent>
      </w:r>
    </w:p>
    <w:p w14:paraId="27178F90">
      <w:pPr>
        <w:spacing w:before="315" w:after="105" w:line="360" w:lineRule="auto"/>
        <w:ind w:left="-30"/>
        <w:rPr>
          <w:rFonts w:hint="default" w:ascii="Times New Roman" w:hAnsi="Times New Roman" w:cs="Times New Roman"/>
          <w:sz w:val="28"/>
          <w:szCs w:val="28"/>
        </w:rPr>
      </w:pPr>
      <w:bookmarkStart w:id="1" w:name="phiếu_học_tập_cú_pháp_css_bộ_chọn_96bd15"/>
      <w:r>
        <w:rPr>
          <w:rFonts w:hint="default" w:ascii="Times New Roman" w:hAnsi="Times New Roman" w:eastAsia="inter" w:cs="Times New Roman"/>
          <w:b/>
          <w:color w:val="000000"/>
          <w:sz w:val="28"/>
          <w:szCs w:val="28"/>
        </w:rPr>
        <w:t>PHIẾU HỌC TẬP --- CÚ PHÁP CSS &amp; BỘ CHỌN (SELECTORS)</w:t>
      </w:r>
      <w:bookmarkEnd w:id="1"/>
    </w:p>
    <w:p w14:paraId="310CFE95">
      <w:pPr>
        <w:spacing w:before="0" w:after="210" w:line="360" w:lineRule="auto"/>
        <w:rPr>
          <w:rFonts w:hint="default" w:ascii="Times New Roman" w:hAnsi="Times New Roman" w:eastAsia="inter" w:cs="Times New Roman"/>
          <w:b/>
          <w:color w:val="000000"/>
          <w:sz w:val="28"/>
          <w:szCs w:val="28"/>
        </w:rPr>
      </w:pPr>
      <w:r>
        <w:rPr>
          <w:rFonts w:hint="default" w:ascii="Times New Roman" w:hAnsi="Times New Roman" w:eastAsia="inter" w:cs="Times New Roman"/>
          <w:b/>
          <w:color w:val="000000"/>
          <w:sz w:val="28"/>
          <w:szCs w:val="28"/>
        </w:rPr>
        <w:t>Tài liệu đã xem (Link):</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"https://www.youtube.com/watch?v=wRNinF7YQqQ&amp;t=12s" \h </w:instrText>
      </w:r>
      <w:r>
        <w:rPr>
          <w:rFonts w:hint="default" w:ascii="Times New Roman" w:hAnsi="Times New Roman" w:cs="Times New Roman"/>
          <w:sz w:val="28"/>
          <w:szCs w:val="28"/>
        </w:rPr>
        <w:fldChar w:fldCharType="separate"/>
      </w:r>
      <w:r>
        <w:rPr>
          <w:rStyle w:val="8"/>
          <w:rFonts w:hint="default" w:ascii="Times New Roman" w:hAnsi="Times New Roman" w:eastAsia="inter" w:cs="Times New Roman"/>
          <w:b/>
          <w:color w:val="000000"/>
          <w:sz w:val="28"/>
          <w:szCs w:val="28"/>
        </w:rPr>
        <w:t>https://www.youtube.com/watch?v=wRNinF7YQqQ&amp;t=12s</w:t>
      </w:r>
      <w:r>
        <w:rPr>
          <w:rStyle w:val="8"/>
          <w:rFonts w:hint="default" w:ascii="Times New Roman" w:hAnsi="Times New Roman" w:eastAsia="inter" w:cs="Times New Roman"/>
          <w:b/>
          <w:color w:val="000000"/>
          <w:sz w:val="28"/>
          <w:szCs w:val="28"/>
        </w:rPr>
        <w:fldChar w:fldCharType="end"/>
      </w:r>
    </w:p>
    <w:p w14:paraId="016FCE5C">
      <w:pPr>
        <w:spacing w:before="315" w:after="105" w:line="360" w:lineRule="auto"/>
        <w:ind w:left="-30"/>
        <w:rPr>
          <w:rFonts w:hint="default" w:ascii="Times New Roman" w:hAnsi="Times New Roman" w:eastAsia="inter" w:cs="Times New Roman"/>
          <w:b/>
          <w:color w:val="000000"/>
          <w:sz w:val="28"/>
          <w:szCs w:val="28"/>
        </w:rPr>
      </w:pPr>
      <w:bookmarkStart w:id="2" w:name="bm_1_kiến_thức_cốt_lõi_tóm_tắt_bằ_eadeac"/>
      <w:r>
        <w:rPr>
          <w:rFonts w:hint="default" w:ascii="Times New Roman" w:hAnsi="Times New Roman" w:eastAsia="inter" w:cs="Times New Roman"/>
          <w:b/>
          <w:color w:val="000000"/>
          <w:sz w:val="28"/>
          <w:szCs w:val="28"/>
        </w:rPr>
        <w:t>1. Kiến thức cốt lõi (Tóm tắt bằng lời của bạn)</w:t>
      </w:r>
      <w:bookmarkEnd w:id="2"/>
    </w:p>
    <w:p w14:paraId="57A12515">
      <w:pPr>
        <w:pStyle w:val="2"/>
        <w:spacing w:before="315" w:after="105" w:line="360" w:lineRule="auto"/>
        <w:ind w:left="-30"/>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1. Nhóm Cơ bản &amp; Định dạng</w:t>
      </w:r>
    </w:p>
    <w:p w14:paraId="65FBEB1F">
      <w:pPr>
        <w:pStyle w:val="4"/>
        <w:numPr>
          <w:ilvl w:val="0"/>
          <w:numId w:val="1"/>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CSS cho người mới: Cách kết nối CSS với HTML và sử dụng bộ chọn (Selector).</w:t>
      </w:r>
    </w:p>
    <w:p w14:paraId="6E87B9BF">
      <w:pPr>
        <w:pStyle w:val="4"/>
        <w:numPr>
          <w:ilvl w:val="0"/>
          <w:numId w:val="1"/>
        </w:numPr>
        <w:tabs>
          <w:tab w:val="left" w:pos="0"/>
        </w:tabs>
        <w:spacing w:before="315" w:after="105" w:line="360" w:lineRule="auto"/>
        <w:ind w:left="709" w:hanging="283"/>
        <w:rPr>
          <w:rFonts w:hint="default" w:ascii="Times New Roman" w:hAnsi="Times New Roman" w:eastAsia="inter" w:cs="Times New Roman"/>
          <w:b/>
          <w:color w:val="000000"/>
          <w:sz w:val="28"/>
          <w:szCs w:val="28"/>
        </w:rPr>
      </w:pPr>
      <w:r>
        <w:rPr>
          <w:rFonts w:hint="default" w:ascii="Times New Roman" w:hAnsi="Times New Roman" w:eastAsia="inter" w:cs="Times New Roman"/>
          <w:b w:val="0"/>
          <w:bCs w:val="0"/>
          <w:color w:val="000000"/>
          <w:sz w:val="28"/>
          <w:szCs w:val="28"/>
        </w:rPr>
        <w:t>Fonts: Chỉnh kiểu chữ, kích thước (</w:t>
      </w:r>
      <w:r>
        <w:rPr>
          <w:rStyle w:val="11"/>
          <w:rFonts w:hint="default" w:ascii="Times New Roman" w:hAnsi="Times New Roman" w:cs="Times New Roman"/>
          <w:b w:val="0"/>
          <w:bCs w:val="0"/>
          <w:color w:val="000000"/>
          <w:sz w:val="28"/>
          <w:szCs w:val="28"/>
        </w:rPr>
        <w:t>size</w:t>
      </w:r>
      <w:r>
        <w:rPr>
          <w:rFonts w:hint="default" w:ascii="Times New Roman" w:hAnsi="Times New Roman" w:eastAsia="inter" w:cs="Times New Roman"/>
          <w:b w:val="0"/>
          <w:bCs w:val="0"/>
          <w:color w:val="000000"/>
          <w:sz w:val="28"/>
          <w:szCs w:val="28"/>
        </w:rPr>
        <w:t>) và độ đậm nhạt (</w:t>
      </w:r>
      <w:r>
        <w:rPr>
          <w:rStyle w:val="11"/>
          <w:rFonts w:hint="default" w:ascii="Times New Roman" w:hAnsi="Times New Roman" w:cs="Times New Roman"/>
          <w:b w:val="0"/>
          <w:bCs w:val="0"/>
          <w:color w:val="000000"/>
          <w:sz w:val="28"/>
          <w:szCs w:val="28"/>
        </w:rPr>
        <w:t>weight</w:t>
      </w:r>
      <w:r>
        <w:rPr>
          <w:rFonts w:hint="default" w:ascii="Times New Roman" w:hAnsi="Times New Roman" w:eastAsia="inter" w:cs="Times New Roman"/>
          <w:b w:val="0"/>
          <w:bCs w:val="0"/>
          <w:color w:val="000000"/>
          <w:sz w:val="28"/>
          <w:szCs w:val="28"/>
        </w:rPr>
        <w:t>).</w:t>
      </w:r>
    </w:p>
    <w:p w14:paraId="1967C23F">
      <w:pPr>
        <w:pStyle w:val="4"/>
        <w:numPr>
          <w:ilvl w:val="0"/>
          <w:numId w:val="1"/>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Borders: Tạo đường viền bao quanh phần tử.</w:t>
      </w:r>
    </w:p>
    <w:p w14:paraId="4ECD3F03">
      <w:pPr>
        <w:pStyle w:val="4"/>
        <w:numPr>
          <w:ilvl w:val="0"/>
          <w:numId w:val="1"/>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Background: Thiết lập màu nền hoặc hình ảnh nền.</w:t>
      </w:r>
    </w:p>
    <w:p w14:paraId="1A444C82">
      <w:pPr>
        <w:pStyle w:val="2"/>
        <w:spacing w:before="315" w:after="105" w:line="360" w:lineRule="auto"/>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2. Nhóm Bố cục (Layout)</w:t>
      </w:r>
    </w:p>
    <w:p w14:paraId="1E4ECD00">
      <w:pPr>
        <w:pStyle w:val="4"/>
        <w:numPr>
          <w:ilvl w:val="0"/>
          <w:numId w:val="2"/>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Margins: Tạo khoảng cách bên ngoài giữa các phần tử.</w:t>
      </w:r>
    </w:p>
    <w:p w14:paraId="3A41D5CE">
      <w:pPr>
        <w:pStyle w:val="4"/>
        <w:numPr>
          <w:ilvl w:val="0"/>
          <w:numId w:val="2"/>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Float: Đẩy phần tử sang trái hoặc phải để dàn trang (cách làm truyền thống).</w:t>
      </w:r>
    </w:p>
    <w:p w14:paraId="5E7895E9">
      <w:pPr>
        <w:pStyle w:val="4"/>
        <w:numPr>
          <w:ilvl w:val="0"/>
          <w:numId w:val="2"/>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Position: Sắp xếp vị trí phần tử (đứng yên, đè lên nhau hoặc dính vào màn hình).</w:t>
      </w:r>
    </w:p>
    <w:p w14:paraId="6EC47E74">
      <w:pPr>
        <w:pStyle w:val="2"/>
        <w:spacing w:before="315" w:after="105" w:line="360" w:lineRule="auto"/>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3. Nhóm Tương tác &amp; Trang trí</w:t>
      </w:r>
    </w:p>
    <w:p w14:paraId="033DCD21">
      <w:pPr>
        <w:pStyle w:val="4"/>
        <w:numPr>
          <w:ilvl w:val="0"/>
          <w:numId w:val="3"/>
        </w:numPr>
        <w:tabs>
          <w:tab w:val="left" w:pos="0"/>
        </w:tabs>
        <w:spacing w:before="315" w:after="105" w:line="360" w:lineRule="auto"/>
        <w:ind w:left="709" w:hanging="283"/>
        <w:rPr>
          <w:rFonts w:hint="default" w:ascii="Times New Roman" w:hAnsi="Times New Roman" w:eastAsia="inter" w:cs="Times New Roman"/>
          <w:b/>
          <w:color w:val="000000"/>
          <w:sz w:val="28"/>
          <w:szCs w:val="28"/>
        </w:rPr>
      </w:pPr>
      <w:r>
        <w:rPr>
          <w:rFonts w:hint="default" w:ascii="Times New Roman" w:hAnsi="Times New Roman" w:eastAsia="inter" w:cs="Times New Roman"/>
          <w:b w:val="0"/>
          <w:bCs w:val="0"/>
          <w:color w:val="000000"/>
          <w:sz w:val="28"/>
          <w:szCs w:val="28"/>
        </w:rPr>
        <w:t xml:space="preserve">Pseudo classes: Thay đổi kiểu dáng khi người dùng tương tác (ví dụ: </w:t>
      </w:r>
      <w:r>
        <w:rPr>
          <w:rStyle w:val="11"/>
          <w:rFonts w:hint="default" w:ascii="Times New Roman" w:hAnsi="Times New Roman" w:cs="Times New Roman"/>
          <w:b w:val="0"/>
          <w:bCs w:val="0"/>
          <w:color w:val="000000"/>
          <w:sz w:val="28"/>
          <w:szCs w:val="28"/>
        </w:rPr>
        <w:t>:hover</w:t>
      </w:r>
      <w:r>
        <w:rPr>
          <w:rFonts w:hint="default" w:ascii="Times New Roman" w:hAnsi="Times New Roman" w:eastAsia="inter" w:cs="Times New Roman"/>
          <w:b w:val="0"/>
          <w:bCs w:val="0"/>
          <w:color w:val="000000"/>
          <w:sz w:val="28"/>
          <w:szCs w:val="28"/>
        </w:rPr>
        <w:t xml:space="preserve"> khi di chuột qua).</w:t>
      </w:r>
    </w:p>
    <w:p w14:paraId="05DD5425">
      <w:pPr>
        <w:pStyle w:val="4"/>
        <w:numPr>
          <w:ilvl w:val="0"/>
          <w:numId w:val="3"/>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Shadows: Tạo hiệu ứng đổ bóng cho chữ hoặc khối để tạo chiều sâu.</w:t>
      </w:r>
    </w:p>
    <w:p w14:paraId="1700B81C">
      <w:pPr>
        <w:pStyle w:val="4"/>
        <w:numPr>
          <w:ilvl w:val="0"/>
          <w:numId w:val="3"/>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Icons: Cách chèn các biểu tượng (như Home, Search, Facebook) vào web.</w:t>
      </w:r>
    </w:p>
    <w:p w14:paraId="3E6F2526">
      <w:pPr>
        <w:pStyle w:val="2"/>
        <w:spacing w:before="315" w:after="105" w:line="360" w:lineRule="auto"/>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4. Nhóm Hiệu ứng động</w:t>
      </w:r>
    </w:p>
    <w:p w14:paraId="7D959104">
      <w:pPr>
        <w:pStyle w:val="4"/>
        <w:numPr>
          <w:ilvl w:val="0"/>
          <w:numId w:val="4"/>
        </w:numPr>
        <w:tabs>
          <w:tab w:val="left" w:pos="0"/>
        </w:tabs>
        <w:spacing w:before="315" w:after="105" w:line="360" w:lineRule="auto"/>
        <w:ind w:left="709" w:hanging="283"/>
        <w:rPr>
          <w:rFonts w:hint="default" w:ascii="Times New Roman" w:hAnsi="Times New Roman" w:eastAsia="inter" w:cs="Times New Roman"/>
          <w:b w:val="0"/>
          <w:bCs w:val="0"/>
          <w:color w:val="000000"/>
          <w:sz w:val="28"/>
          <w:szCs w:val="28"/>
        </w:rPr>
      </w:pPr>
      <w:r>
        <w:rPr>
          <w:rFonts w:hint="default" w:ascii="Times New Roman" w:hAnsi="Times New Roman" w:eastAsia="inter" w:cs="Times New Roman"/>
          <w:b w:val="0"/>
          <w:bCs w:val="0"/>
          <w:color w:val="000000"/>
          <w:sz w:val="28"/>
          <w:szCs w:val="28"/>
        </w:rPr>
        <w:t>Transform: Xoay, phóng to/thu nhỏ, hoặc dịch chuyển phần tử.</w:t>
      </w:r>
    </w:p>
    <w:p w14:paraId="0639FE48">
      <w:pPr>
        <w:pStyle w:val="4"/>
        <w:numPr>
          <w:ilvl w:val="0"/>
          <w:numId w:val="4"/>
        </w:numPr>
        <w:tabs>
          <w:tab w:val="left" w:pos="0"/>
        </w:tabs>
        <w:spacing w:before="315" w:after="105" w:line="360" w:lineRule="auto"/>
        <w:ind w:left="709" w:hanging="283"/>
        <w:rPr>
          <w:rFonts w:hint="default" w:ascii="Times New Roman" w:hAnsi="Times New Roman" w:eastAsia="inter" w:cs="Times New Roman"/>
          <w:b/>
          <w:color w:val="000000"/>
          <w:sz w:val="28"/>
          <w:szCs w:val="28"/>
        </w:rPr>
      </w:pPr>
      <w:r>
        <w:rPr>
          <w:rFonts w:hint="default" w:ascii="Times New Roman" w:hAnsi="Times New Roman" w:eastAsia="inter" w:cs="Times New Roman"/>
          <w:b w:val="0"/>
          <w:bCs w:val="0"/>
          <w:color w:val="000000"/>
          <w:sz w:val="28"/>
          <w:szCs w:val="28"/>
        </w:rPr>
        <w:t xml:space="preserve">Animation: Tạo chuyển động tự động và mượt mà bằng </w:t>
      </w:r>
      <w:r>
        <w:rPr>
          <w:rStyle w:val="11"/>
          <w:rFonts w:hint="default" w:ascii="Times New Roman" w:hAnsi="Times New Roman" w:cs="Times New Roman"/>
          <w:b w:val="0"/>
          <w:bCs w:val="0"/>
          <w:color w:val="000000"/>
          <w:sz w:val="28"/>
          <w:szCs w:val="28"/>
        </w:rPr>
        <w:t>@keyframes</w:t>
      </w:r>
      <w:r>
        <w:rPr>
          <w:rFonts w:hint="default" w:ascii="Times New Roman" w:hAnsi="Times New Roman" w:eastAsia="inter" w:cs="Times New Roman"/>
          <w:b w:val="0"/>
          <w:bCs w:val="0"/>
          <w:color w:val="000000"/>
          <w:sz w:val="28"/>
          <w:szCs w:val="28"/>
        </w:rPr>
        <w:t>.</w:t>
      </w:r>
    </w:p>
    <w:p w14:paraId="4CC81D1B">
      <w:pPr>
        <w:spacing w:before="315" w:after="105" w:line="360" w:lineRule="auto"/>
        <w:ind w:left="-30"/>
        <w:rPr>
          <w:rFonts w:hint="default" w:ascii="Times New Roman" w:hAnsi="Times New Roman" w:cs="Times New Roman"/>
          <w:sz w:val="28"/>
          <w:szCs w:val="28"/>
        </w:rPr>
      </w:pPr>
      <w:bookmarkStart w:id="3" w:name="bm_1_1_css_là_gì_viết_bằng_lời_ri_2cdc44"/>
      <w:r>
        <w:rPr>
          <w:rFonts w:hint="default" w:ascii="Times New Roman" w:hAnsi="Times New Roman" w:eastAsia="inter" w:cs="Times New Roman"/>
          <w:b/>
          <w:color w:val="000000"/>
          <w:sz w:val="28"/>
          <w:szCs w:val="28"/>
        </w:rPr>
        <w:t>1.1. CSS là gì? (Viết bằng lời riêng của bạn)</w:t>
      </w:r>
      <w:bookmarkEnd w:id="3"/>
    </w:p>
    <w:p w14:paraId="7A37056F">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 xml:space="preserve">CSS là viết tắt của </w:t>
      </w:r>
      <w:r>
        <w:rPr>
          <w:rFonts w:hint="default" w:ascii="Times New Roman" w:hAnsi="Times New Roman" w:cs="Times New Roman"/>
          <w:sz w:val="28"/>
          <w:szCs w:val="28"/>
        </w:rPr>
        <w:t xml:space="preserve">Cascading Style Sheets </w:t>
      </w:r>
    </w:p>
    <w:p w14:paraId="69CC1035">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Nó có vai trò gì trong 1 trang web?</w:t>
      </w:r>
    </w:p>
    <w:p w14:paraId="16652E93">
      <w:pPr>
        <w:numPr>
          <w:ilvl w:val="0"/>
          <w:numId w:val="5"/>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HTML chịu trách nhiệm: xây dựng cấu trúc và nội dung của trang web</w:t>
      </w:r>
      <w:r>
        <w:rPr>
          <w:rFonts w:hint="default" w:ascii="Times New Roman" w:hAnsi="Times New Roman" w:eastAsia="inter" w:cs="Times New Roman"/>
          <w:color w:val="000000"/>
          <w:sz w:val="28"/>
          <w:szCs w:val="28"/>
        </w:rPr>
        <w:tab/>
      </w:r>
      <w:r>
        <w:rPr>
          <w:rFonts w:hint="default" w:ascii="Times New Roman" w:hAnsi="Times New Roman" w:eastAsia="inter" w:cs="Times New Roman"/>
          <w:color w:val="000000"/>
          <w:sz w:val="28"/>
          <w:szCs w:val="28"/>
        </w:rPr>
        <w:tab/>
      </w:r>
    </w:p>
    <w:p w14:paraId="7C23DBDC">
      <w:pPr>
        <w:numPr>
          <w:ilvl w:val="0"/>
          <w:numId w:val="5"/>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CSS chịu trách nhiệm: xây giao diện, kiểu dáng(màu sắc, font chữ,..)</w:t>
      </w:r>
    </w:p>
    <w:p w14:paraId="4C3986AD">
      <w:pPr>
        <w:numPr>
          <w:ilvl w:val="0"/>
          <w:numId w:val="5"/>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JavaScript chịu trách nhiệm: xây dựng liên kết tương tác giữa các khối trong web</w:t>
      </w:r>
    </w:p>
    <w:p w14:paraId="1EB27A42">
      <w:pPr>
        <w:spacing w:before="315" w:after="105" w:line="360" w:lineRule="auto"/>
        <w:ind w:left="-30"/>
        <w:rPr>
          <w:rFonts w:hint="default" w:ascii="Times New Roman" w:hAnsi="Times New Roman" w:cs="Times New Roman"/>
          <w:sz w:val="28"/>
          <w:szCs w:val="28"/>
        </w:rPr>
      </w:pPr>
      <w:bookmarkStart w:id="4" w:name="bm_1_2_cú_pháp_cơ_bản_của_css"/>
      <w:r>
        <w:rPr>
          <w:rFonts w:hint="default" w:ascii="Times New Roman" w:hAnsi="Times New Roman" w:eastAsia="inter" w:cs="Times New Roman"/>
          <w:b/>
          <w:color w:val="000000"/>
          <w:sz w:val="28"/>
          <w:szCs w:val="28"/>
        </w:rPr>
        <w:t>1.2. Cú pháp cơ bản của CSS</w:t>
      </w:r>
      <w:bookmarkEnd w:id="4"/>
    </w:p>
    <w:p w14:paraId="47041E62">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Một quy tắc CSS (CSS Rule) gồm 2 phần:</w:t>
      </w:r>
    </w:p>
    <w:p w14:paraId="6EFABDF8">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selector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property: value;</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56AA72BC">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Giải thích:</w:t>
      </w:r>
    </w:p>
    <w:p w14:paraId="45D2AD52">
      <w:pPr>
        <w:numPr>
          <w:ilvl w:val="0"/>
          <w:numId w:val="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Selector</w:t>
      </w:r>
      <w:r>
        <w:rPr>
          <w:rFonts w:hint="default" w:ascii="Times New Roman" w:hAnsi="Times New Roman" w:eastAsia="inter" w:cs="Times New Roman"/>
          <w:color w:val="000000"/>
          <w:sz w:val="28"/>
          <w:szCs w:val="28"/>
        </w:rPr>
        <w:t xml:space="preserve"> (bộ chọn): </w:t>
      </w:r>
      <w:r>
        <w:rPr>
          <w:rFonts w:hint="default" w:ascii="Times New Roman" w:hAnsi="Times New Roman" w:cs="Times New Roman"/>
          <w:sz w:val="28"/>
          <w:szCs w:val="28"/>
        </w:rPr>
        <w:t xml:space="preserve">Dùng để xác định phần tử HTML nào sẽ được áp dụng style </w:t>
      </w:r>
    </w:p>
    <w:p w14:paraId="71995531">
      <w:pPr>
        <w:numPr>
          <w:ilvl w:val="0"/>
          <w:numId w:val="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Property</w:t>
      </w:r>
      <w:r>
        <w:rPr>
          <w:rFonts w:hint="default" w:ascii="Times New Roman" w:hAnsi="Times New Roman" w:eastAsia="inter" w:cs="Times New Roman"/>
          <w:color w:val="000000"/>
          <w:sz w:val="28"/>
          <w:szCs w:val="28"/>
        </w:rPr>
        <w:t xml:space="preserve"> (thuộc tính): </w:t>
      </w:r>
      <w:r>
        <w:rPr>
          <w:rFonts w:hint="default" w:ascii="Times New Roman" w:hAnsi="Times New Roman" w:cs="Times New Roman"/>
          <w:sz w:val="28"/>
          <w:szCs w:val="28"/>
        </w:rPr>
        <w:t xml:space="preserve">Khía cạnh mà bạn muốn thay đổi (ví dụ: màu sắc, kích thước) </w:t>
      </w:r>
    </w:p>
    <w:p w14:paraId="23302491">
      <w:pPr>
        <w:numPr>
          <w:ilvl w:val="0"/>
          <w:numId w:val="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Value</w:t>
      </w:r>
      <w:r>
        <w:rPr>
          <w:rFonts w:hint="default" w:ascii="Times New Roman" w:hAnsi="Times New Roman" w:eastAsia="inter" w:cs="Times New Roman"/>
          <w:color w:val="000000"/>
          <w:sz w:val="28"/>
          <w:szCs w:val="28"/>
        </w:rPr>
        <w:t xml:space="preserve"> (giá trị): </w:t>
      </w:r>
      <w:r>
        <w:rPr>
          <w:rFonts w:hint="default" w:ascii="Times New Roman" w:hAnsi="Times New Roman" w:cs="Times New Roman"/>
          <w:sz w:val="28"/>
          <w:szCs w:val="28"/>
        </w:rPr>
        <w:t xml:space="preserve">Cài đặt cụ thể cho thuộc tính đó </w:t>
      </w:r>
    </w:p>
    <w:p w14:paraId="7D6EA58A">
      <w:pPr>
        <w:spacing w:before="315" w:after="105" w:line="360" w:lineRule="auto"/>
        <w:ind w:left="-30"/>
        <w:rPr>
          <w:rFonts w:hint="default" w:ascii="Times New Roman" w:hAnsi="Times New Roman" w:cs="Times New Roman"/>
          <w:sz w:val="28"/>
          <w:szCs w:val="28"/>
        </w:rPr>
      </w:pPr>
      <w:bookmarkStart w:id="5" w:name="bm_1_3_ba_cách_áp_dụng_css_vào_html"/>
      <w:r>
        <w:rPr>
          <w:rFonts w:hint="default" w:ascii="Times New Roman" w:hAnsi="Times New Roman" w:eastAsia="inter" w:cs="Times New Roman"/>
          <w:b/>
          <w:color w:val="000000"/>
          <w:sz w:val="28"/>
          <w:szCs w:val="28"/>
        </w:rPr>
        <w:t>1.3. Ba cách áp dụng CSS vào HTML</w:t>
      </w:r>
      <w:bookmarkEnd w:id="5"/>
    </w:p>
    <w:p w14:paraId="1D9319D6">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Hoàn thành bảng sau:</w:t>
      </w:r>
    </w:p>
    <w:tbl>
      <w:tblPr>
        <w:tblStyle w:val="14"/>
        <w:tblW w:w="4766" w:type="dxa"/>
        <w:jc w:val="center"/>
        <w:tblLayout w:type="fixed"/>
        <w:tblCellMar>
          <w:top w:w="80" w:type="dxa"/>
          <w:left w:w="160" w:type="dxa"/>
          <w:bottom w:w="80" w:type="dxa"/>
          <w:right w:w="160" w:type="dxa"/>
        </w:tblCellMar>
      </w:tblPr>
      <w:tblGrid>
        <w:gridCol w:w="1357"/>
        <w:gridCol w:w="1121"/>
        <w:gridCol w:w="996"/>
        <w:gridCol w:w="1292"/>
      </w:tblGrid>
      <w:tr w14:paraId="1F7C179F">
        <w:tblPrEx>
          <w:tblCellMar>
            <w:top w:w="80" w:type="dxa"/>
            <w:left w:w="160" w:type="dxa"/>
            <w:bottom w:w="80" w:type="dxa"/>
            <w:right w:w="160" w:type="dxa"/>
          </w:tblCellMar>
        </w:tblPrEx>
        <w:trPr>
          <w:cantSplit/>
          <w:jc w:val="center"/>
        </w:trPr>
        <w:tc>
          <w:tcPr>
            <w:tcW w:w="1357" w:type="dxa"/>
            <w:tcBorders>
              <w:top w:val="single" w:color="000000" w:sz="2" w:space="0"/>
              <w:left w:val="single" w:color="000000" w:sz="2" w:space="0"/>
              <w:bottom w:val="single" w:color="000000" w:sz="2" w:space="0"/>
              <w:right w:val="single" w:color="000000" w:sz="2" w:space="0"/>
            </w:tcBorders>
          </w:tcPr>
          <w:p w14:paraId="318D0753">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Cách áp dụng</w:t>
            </w:r>
          </w:p>
        </w:tc>
        <w:tc>
          <w:tcPr>
            <w:tcW w:w="1121" w:type="dxa"/>
            <w:tcBorders>
              <w:top w:val="single" w:color="000000" w:sz="2" w:space="0"/>
              <w:bottom w:val="single" w:color="000000" w:sz="2" w:space="0"/>
              <w:right w:val="single" w:color="000000" w:sz="2" w:space="0"/>
            </w:tcBorders>
          </w:tcPr>
          <w:p w14:paraId="4CE5A5F5">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Vị trí code</w:t>
            </w:r>
          </w:p>
        </w:tc>
        <w:tc>
          <w:tcPr>
            <w:tcW w:w="996" w:type="dxa"/>
            <w:tcBorders>
              <w:top w:val="single" w:color="000000" w:sz="2" w:space="0"/>
              <w:bottom w:val="single" w:color="000000" w:sz="2" w:space="0"/>
              <w:right w:val="single" w:color="000000" w:sz="2" w:space="0"/>
            </w:tcBorders>
          </w:tcPr>
          <w:p w14:paraId="1AC7C21B">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Ưu điểm</w:t>
            </w:r>
          </w:p>
        </w:tc>
        <w:tc>
          <w:tcPr>
            <w:tcW w:w="1292" w:type="dxa"/>
            <w:tcBorders>
              <w:top w:val="single" w:color="000000" w:sz="2" w:space="0"/>
              <w:bottom w:val="single" w:color="000000" w:sz="2" w:space="0"/>
              <w:right w:val="single" w:color="000000" w:sz="2" w:space="0"/>
            </w:tcBorders>
          </w:tcPr>
          <w:p w14:paraId="4CEF9B29">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Nhược điểm</w:t>
            </w:r>
          </w:p>
        </w:tc>
      </w:tr>
      <w:tr w14:paraId="41314E00">
        <w:tblPrEx>
          <w:tblCellMar>
            <w:top w:w="80" w:type="dxa"/>
            <w:left w:w="160" w:type="dxa"/>
            <w:bottom w:w="80" w:type="dxa"/>
            <w:right w:w="160" w:type="dxa"/>
          </w:tblCellMar>
        </w:tblPrEx>
        <w:trPr>
          <w:cantSplit/>
          <w:jc w:val="center"/>
        </w:trPr>
        <w:tc>
          <w:tcPr>
            <w:tcW w:w="1357" w:type="dxa"/>
            <w:tcBorders>
              <w:top w:val="single" w:color="000000" w:sz="2" w:space="0"/>
              <w:left w:val="single" w:color="000000" w:sz="2" w:space="0"/>
              <w:bottom w:val="single" w:color="000000" w:sz="2" w:space="0"/>
              <w:right w:val="single" w:color="000000" w:sz="2" w:space="0"/>
            </w:tcBorders>
          </w:tcPr>
          <w:p w14:paraId="65F9BFFD">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Inline CSS</w:t>
            </w:r>
          </w:p>
        </w:tc>
        <w:tc>
          <w:tcPr>
            <w:tcW w:w="1121" w:type="dxa"/>
            <w:tcBorders>
              <w:top w:val="single" w:color="000000" w:sz="2" w:space="0"/>
              <w:bottom w:val="single" w:color="000000" w:sz="2" w:space="0"/>
              <w:right w:val="single" w:color="000000" w:sz="2" w:space="0"/>
            </w:tcBorders>
          </w:tcPr>
          <w:p w14:paraId="0E1B457F">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Trong thuộc tính </w:t>
            </w:r>
            <w:r>
              <w:rPr>
                <w:rStyle w:val="11"/>
                <w:rFonts w:hint="default" w:ascii="Times New Roman" w:hAnsi="Times New Roman" w:cs="Times New Roman"/>
                <w:i/>
                <w:color w:val="000000"/>
                <w:kern w:val="0"/>
                <w:sz w:val="28"/>
                <w:szCs w:val="28"/>
                <w:lang w:val="en-US" w:eastAsia="en-US" w:bidi="ar-SA"/>
              </w:rPr>
              <w:t>style</w:t>
            </w:r>
            <w:r>
              <w:rPr>
                <w:rFonts w:hint="default" w:ascii="Times New Roman" w:hAnsi="Times New Roman" w:eastAsia="inter" w:cs="Times New Roman"/>
                <w:i/>
                <w:color w:val="000000"/>
                <w:kern w:val="0"/>
                <w:sz w:val="28"/>
                <w:szCs w:val="28"/>
                <w:lang w:val="en-US" w:eastAsia="en-US" w:bidi="ar-SA"/>
              </w:rPr>
              <w:t xml:space="preserve"> của thẻ </w:t>
            </w:r>
          </w:p>
        </w:tc>
        <w:tc>
          <w:tcPr>
            <w:tcW w:w="996" w:type="dxa"/>
            <w:tcBorders>
              <w:top w:val="single" w:color="000000" w:sz="2" w:space="0"/>
              <w:bottom w:val="single" w:color="000000" w:sz="2" w:space="0"/>
              <w:right w:val="single" w:color="000000" w:sz="2" w:space="0"/>
            </w:tcBorders>
          </w:tcPr>
          <w:p w14:paraId="14F8C7D7">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Nhanh, ưu tiên cao nhất </w:t>
            </w:r>
          </w:p>
        </w:tc>
        <w:tc>
          <w:tcPr>
            <w:tcW w:w="1292" w:type="dxa"/>
            <w:tcBorders>
              <w:top w:val="single" w:color="000000" w:sz="2" w:space="0"/>
              <w:bottom w:val="single" w:color="000000" w:sz="2" w:space="0"/>
              <w:right w:val="single" w:color="000000" w:sz="2" w:space="0"/>
            </w:tcBorders>
          </w:tcPr>
          <w:p w14:paraId="6D96DB98">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Khó quản lý, làm rối code HTML </w:t>
            </w:r>
          </w:p>
        </w:tc>
      </w:tr>
      <w:tr w14:paraId="33E91441">
        <w:tblPrEx>
          <w:tblCellMar>
            <w:top w:w="80" w:type="dxa"/>
            <w:left w:w="160" w:type="dxa"/>
            <w:bottom w:w="80" w:type="dxa"/>
            <w:right w:w="160" w:type="dxa"/>
          </w:tblCellMar>
        </w:tblPrEx>
        <w:trPr>
          <w:cantSplit/>
          <w:jc w:val="center"/>
        </w:trPr>
        <w:tc>
          <w:tcPr>
            <w:tcW w:w="1357" w:type="dxa"/>
            <w:tcBorders>
              <w:top w:val="single" w:color="000000" w:sz="2" w:space="0"/>
              <w:left w:val="single" w:color="000000" w:sz="2" w:space="0"/>
              <w:bottom w:val="single" w:color="000000" w:sz="2" w:space="0"/>
              <w:right w:val="single" w:color="000000" w:sz="2" w:space="0"/>
            </w:tcBorders>
          </w:tcPr>
          <w:p w14:paraId="09E7C575">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Internal CSS</w:t>
            </w:r>
          </w:p>
        </w:tc>
        <w:tc>
          <w:tcPr>
            <w:tcW w:w="1121" w:type="dxa"/>
            <w:tcBorders>
              <w:top w:val="single" w:color="000000" w:sz="2" w:space="0"/>
              <w:bottom w:val="single" w:color="000000" w:sz="2" w:space="0"/>
              <w:right w:val="single" w:color="000000" w:sz="2" w:space="0"/>
            </w:tcBorders>
          </w:tcPr>
          <w:p w14:paraId="7ED8586A">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Trong cặp thẻ </w:t>
            </w:r>
            <w:r>
              <w:rPr>
                <w:rStyle w:val="11"/>
                <w:rFonts w:hint="default" w:ascii="Times New Roman" w:hAnsi="Times New Roman" w:cs="Times New Roman"/>
                <w:i/>
                <w:color w:val="000000"/>
                <w:kern w:val="0"/>
                <w:sz w:val="28"/>
                <w:szCs w:val="28"/>
                <w:lang w:val="en-US" w:eastAsia="en-US" w:bidi="ar-SA"/>
              </w:rPr>
              <w:t>&lt;style&gt;</w:t>
            </w:r>
            <w:r>
              <w:rPr>
                <w:rFonts w:hint="default" w:ascii="Times New Roman" w:hAnsi="Times New Roman" w:eastAsia="inter" w:cs="Times New Roman"/>
                <w:i/>
                <w:color w:val="000000"/>
                <w:kern w:val="0"/>
                <w:sz w:val="28"/>
                <w:szCs w:val="28"/>
                <w:lang w:val="en-US" w:eastAsia="en-US" w:bidi="ar-SA"/>
              </w:rPr>
              <w:t xml:space="preserve"> ở </w:t>
            </w:r>
            <w:r>
              <w:rPr>
                <w:rStyle w:val="11"/>
                <w:rFonts w:hint="default" w:ascii="Times New Roman" w:hAnsi="Times New Roman" w:cs="Times New Roman"/>
                <w:i/>
                <w:color w:val="000000"/>
                <w:kern w:val="0"/>
                <w:sz w:val="28"/>
                <w:szCs w:val="28"/>
                <w:lang w:val="en-US" w:eastAsia="en-US" w:bidi="ar-SA"/>
              </w:rPr>
              <w:t>&lt;head&gt;</w:t>
            </w:r>
            <w:r>
              <w:rPr>
                <w:rFonts w:hint="default" w:ascii="Times New Roman" w:hAnsi="Times New Roman" w:eastAsia="inter" w:cs="Times New Roman"/>
                <w:i/>
                <w:color w:val="000000"/>
                <w:kern w:val="0"/>
                <w:sz w:val="28"/>
                <w:szCs w:val="28"/>
                <w:lang w:val="en-US" w:eastAsia="en-US" w:bidi="ar-SA"/>
              </w:rPr>
              <w:t xml:space="preserve"> </w:t>
            </w:r>
          </w:p>
        </w:tc>
        <w:tc>
          <w:tcPr>
            <w:tcW w:w="996" w:type="dxa"/>
            <w:tcBorders>
              <w:top w:val="single" w:color="000000" w:sz="2" w:space="0"/>
              <w:bottom w:val="single" w:color="000000" w:sz="2" w:space="0"/>
              <w:right w:val="single" w:color="000000" w:sz="2" w:space="0"/>
            </w:tcBorders>
          </w:tcPr>
          <w:p w14:paraId="738DCBE7">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Gom gọn CSS vào một file </w:t>
            </w:r>
          </w:p>
        </w:tc>
        <w:tc>
          <w:tcPr>
            <w:tcW w:w="1292" w:type="dxa"/>
            <w:tcBorders>
              <w:top w:val="single" w:color="000000" w:sz="2" w:space="0"/>
              <w:bottom w:val="single" w:color="000000" w:sz="2" w:space="0"/>
              <w:right w:val="single" w:color="000000" w:sz="2" w:space="0"/>
            </w:tcBorders>
          </w:tcPr>
          <w:p w14:paraId="76CB2B94">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Chỉ dùng được cho 1 trang duy nhất </w:t>
            </w:r>
          </w:p>
        </w:tc>
      </w:tr>
      <w:tr w14:paraId="077D8A23">
        <w:tblPrEx>
          <w:tblCellMar>
            <w:top w:w="80" w:type="dxa"/>
            <w:left w:w="160" w:type="dxa"/>
            <w:bottom w:w="80" w:type="dxa"/>
            <w:right w:w="160" w:type="dxa"/>
          </w:tblCellMar>
        </w:tblPrEx>
        <w:trPr>
          <w:cantSplit/>
          <w:jc w:val="center"/>
        </w:trPr>
        <w:tc>
          <w:tcPr>
            <w:tcW w:w="1357" w:type="dxa"/>
            <w:tcBorders>
              <w:top w:val="single" w:color="000000" w:sz="2" w:space="0"/>
              <w:left w:val="single" w:color="000000" w:sz="2" w:space="0"/>
              <w:bottom w:val="single" w:color="000000" w:sz="2" w:space="0"/>
              <w:right w:val="single" w:color="000000" w:sz="2" w:space="0"/>
            </w:tcBorders>
          </w:tcPr>
          <w:p w14:paraId="1102934D">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External CSS</w:t>
            </w:r>
          </w:p>
        </w:tc>
        <w:tc>
          <w:tcPr>
            <w:tcW w:w="1121" w:type="dxa"/>
            <w:tcBorders>
              <w:top w:val="single" w:color="000000" w:sz="2" w:space="0"/>
              <w:bottom w:val="single" w:color="000000" w:sz="2" w:space="0"/>
              <w:right w:val="single" w:color="000000" w:sz="2" w:space="0"/>
            </w:tcBorders>
          </w:tcPr>
          <w:p w14:paraId="27D0945C">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File </w:t>
            </w:r>
            <w:r>
              <w:rPr>
                <w:rStyle w:val="11"/>
                <w:rFonts w:hint="default" w:ascii="Times New Roman" w:hAnsi="Times New Roman" w:cs="Times New Roman"/>
                <w:i/>
                <w:color w:val="000000"/>
                <w:kern w:val="0"/>
                <w:sz w:val="28"/>
                <w:szCs w:val="28"/>
                <w:lang w:val="en-US" w:eastAsia="en-US" w:bidi="ar-SA"/>
              </w:rPr>
              <w:t>.css</w:t>
            </w:r>
            <w:r>
              <w:rPr>
                <w:rFonts w:hint="default" w:ascii="Times New Roman" w:hAnsi="Times New Roman" w:eastAsia="inter" w:cs="Times New Roman"/>
                <w:i/>
                <w:color w:val="000000"/>
                <w:kern w:val="0"/>
                <w:sz w:val="28"/>
                <w:szCs w:val="28"/>
                <w:lang w:val="en-US" w:eastAsia="en-US" w:bidi="ar-SA"/>
              </w:rPr>
              <w:t xml:space="preserve"> riêng, dùng </w:t>
            </w:r>
            <w:r>
              <w:rPr>
                <w:rStyle w:val="11"/>
                <w:rFonts w:hint="default" w:ascii="Times New Roman" w:hAnsi="Times New Roman" w:cs="Times New Roman"/>
                <w:i/>
                <w:color w:val="000000"/>
                <w:kern w:val="0"/>
                <w:sz w:val="28"/>
                <w:szCs w:val="28"/>
                <w:lang w:val="en-US" w:eastAsia="en-US" w:bidi="ar-SA"/>
              </w:rPr>
              <w:t>&lt;link&gt;</w:t>
            </w:r>
            <w:r>
              <w:rPr>
                <w:rFonts w:hint="default" w:ascii="Times New Roman" w:hAnsi="Times New Roman" w:eastAsia="inter" w:cs="Times New Roman"/>
                <w:i/>
                <w:color w:val="000000"/>
                <w:kern w:val="0"/>
                <w:sz w:val="28"/>
                <w:szCs w:val="28"/>
                <w:lang w:val="en-US" w:eastAsia="en-US" w:bidi="ar-SA"/>
              </w:rPr>
              <w:t xml:space="preserve"> </w:t>
            </w:r>
          </w:p>
        </w:tc>
        <w:tc>
          <w:tcPr>
            <w:tcW w:w="996" w:type="dxa"/>
            <w:tcBorders>
              <w:top w:val="single" w:color="000000" w:sz="2" w:space="0"/>
              <w:bottom w:val="single" w:color="000000" w:sz="2" w:space="0"/>
              <w:right w:val="single" w:color="000000" w:sz="2" w:space="0"/>
            </w:tcBorders>
          </w:tcPr>
          <w:p w14:paraId="6004C8D3">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Tái sử dụng cho nhiều trang </w:t>
            </w:r>
          </w:p>
        </w:tc>
        <w:tc>
          <w:tcPr>
            <w:tcW w:w="1292" w:type="dxa"/>
            <w:tcBorders>
              <w:top w:val="single" w:color="000000" w:sz="2" w:space="0"/>
              <w:bottom w:val="single" w:color="000000" w:sz="2" w:space="0"/>
              <w:right w:val="single" w:color="000000" w:sz="2" w:space="0"/>
            </w:tcBorders>
          </w:tcPr>
          <w:p w14:paraId="74C67C0F">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Cần thêm yêu cầu tải file từ server </w:t>
            </w:r>
          </w:p>
        </w:tc>
      </w:tr>
    </w:tbl>
    <w:p w14:paraId="2C27417C">
      <w:pPr>
        <w:rPr>
          <w:rFonts w:hint="default" w:ascii="Times New Roman" w:hAnsi="Times New Roman" w:cs="Times New Roman"/>
          <w:sz w:val="28"/>
          <w:szCs w:val="28"/>
        </w:rPr>
      </w:pPr>
    </w:p>
    <w:p w14:paraId="30F72612">
      <w:pPr>
        <w:spacing w:before="315" w:after="105" w:line="360" w:lineRule="auto"/>
        <w:ind w:left="-30"/>
        <w:rPr>
          <w:rFonts w:hint="default" w:ascii="Times New Roman" w:hAnsi="Times New Roman" w:cs="Times New Roman"/>
          <w:sz w:val="28"/>
          <w:szCs w:val="28"/>
        </w:rPr>
      </w:pPr>
      <w:bookmarkStart w:id="6" w:name="bm_2_các_loại_selector_cơ_bản"/>
      <w:r>
        <w:rPr>
          <w:rFonts w:hint="default" w:ascii="Times New Roman" w:hAnsi="Times New Roman" w:eastAsia="inter" w:cs="Times New Roman"/>
          <w:b/>
          <w:color w:val="000000"/>
          <w:sz w:val="28"/>
          <w:szCs w:val="28"/>
        </w:rPr>
        <w:t>2. Các loại Selector cơ bản</w:t>
      </w:r>
      <w:bookmarkEnd w:id="6"/>
    </w:p>
    <w:p w14:paraId="280C3469">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Hoàn thành bảng sau:</w:t>
      </w:r>
    </w:p>
    <w:tbl>
      <w:tblPr>
        <w:tblStyle w:val="14"/>
        <w:tblW w:w="9482" w:type="dxa"/>
        <w:jc w:val="center"/>
        <w:tblLayout w:type="fixed"/>
        <w:tblCellMar>
          <w:top w:w="80" w:type="dxa"/>
          <w:left w:w="160" w:type="dxa"/>
          <w:bottom w:w="80" w:type="dxa"/>
          <w:right w:w="160" w:type="dxa"/>
        </w:tblCellMar>
      </w:tblPr>
      <w:tblGrid>
        <w:gridCol w:w="2011"/>
        <w:gridCol w:w="2481"/>
        <w:gridCol w:w="3995"/>
        <w:gridCol w:w="995"/>
      </w:tblGrid>
      <w:tr w14:paraId="4C966163">
        <w:tblPrEx>
          <w:tblCellMar>
            <w:top w:w="80" w:type="dxa"/>
            <w:left w:w="160" w:type="dxa"/>
            <w:bottom w:w="80" w:type="dxa"/>
            <w:right w:w="160" w:type="dxa"/>
          </w:tblCellMar>
        </w:tblPrEx>
        <w:trPr>
          <w:cantSplit/>
          <w:jc w:val="center"/>
        </w:trPr>
        <w:tc>
          <w:tcPr>
            <w:tcW w:w="2011" w:type="dxa"/>
            <w:tcBorders>
              <w:top w:val="single" w:color="000000" w:sz="2" w:space="0"/>
              <w:left w:val="single" w:color="000000" w:sz="2" w:space="0"/>
              <w:bottom w:val="single" w:color="000000" w:sz="2" w:space="0"/>
              <w:right w:val="single" w:color="000000" w:sz="2" w:space="0"/>
            </w:tcBorders>
          </w:tcPr>
          <w:p w14:paraId="6DFDABC5">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Loại Selector</w:t>
            </w:r>
          </w:p>
        </w:tc>
        <w:tc>
          <w:tcPr>
            <w:tcW w:w="2481" w:type="dxa"/>
            <w:tcBorders>
              <w:top w:val="single" w:color="000000" w:sz="2" w:space="0"/>
              <w:bottom w:val="single" w:color="000000" w:sz="2" w:space="0"/>
              <w:right w:val="single" w:color="000000" w:sz="2" w:space="0"/>
            </w:tcBorders>
          </w:tcPr>
          <w:p w14:paraId="6C8A593F">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Cú pháp</w:t>
            </w:r>
          </w:p>
        </w:tc>
        <w:tc>
          <w:tcPr>
            <w:tcW w:w="3995" w:type="dxa"/>
            <w:tcBorders>
              <w:top w:val="single" w:color="000000" w:sz="2" w:space="0"/>
              <w:bottom w:val="single" w:color="000000" w:sz="2" w:space="0"/>
              <w:right w:val="single" w:color="000000" w:sz="2" w:space="0"/>
            </w:tcBorders>
          </w:tcPr>
          <w:p w14:paraId="043937B1">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Ví dụ code</w:t>
            </w:r>
          </w:p>
        </w:tc>
        <w:tc>
          <w:tcPr>
            <w:tcW w:w="995" w:type="dxa"/>
            <w:tcBorders>
              <w:top w:val="single" w:color="000000" w:sz="2" w:space="0"/>
              <w:bottom w:val="single" w:color="000000" w:sz="2" w:space="0"/>
              <w:right w:val="single" w:color="000000" w:sz="2" w:space="0"/>
            </w:tcBorders>
          </w:tcPr>
          <w:p w14:paraId="296B659E">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Ý nghĩa</w:t>
            </w:r>
          </w:p>
        </w:tc>
      </w:tr>
      <w:tr w14:paraId="5B0ABE9E">
        <w:tblPrEx>
          <w:tblCellMar>
            <w:top w:w="80" w:type="dxa"/>
            <w:left w:w="160" w:type="dxa"/>
            <w:bottom w:w="80" w:type="dxa"/>
            <w:right w:w="160" w:type="dxa"/>
          </w:tblCellMar>
        </w:tblPrEx>
        <w:trPr>
          <w:cantSplit/>
          <w:jc w:val="center"/>
        </w:trPr>
        <w:tc>
          <w:tcPr>
            <w:tcW w:w="2011" w:type="dxa"/>
            <w:tcBorders>
              <w:top w:val="single" w:color="000000" w:sz="2" w:space="0"/>
              <w:left w:val="single" w:color="000000" w:sz="2" w:space="0"/>
              <w:bottom w:val="single" w:color="000000" w:sz="2" w:space="0"/>
              <w:right w:val="single" w:color="000000" w:sz="2" w:space="0"/>
            </w:tcBorders>
          </w:tcPr>
          <w:p w14:paraId="599CA61F">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Universal Selector</w:t>
            </w:r>
          </w:p>
        </w:tc>
        <w:tc>
          <w:tcPr>
            <w:tcW w:w="2481" w:type="dxa"/>
            <w:tcBorders>
              <w:top w:val="single" w:color="000000" w:sz="2" w:space="0"/>
              <w:bottom w:val="single" w:color="000000" w:sz="2" w:space="0"/>
              <w:right w:val="single" w:color="000000" w:sz="2" w:space="0"/>
            </w:tcBorders>
          </w:tcPr>
          <w:p w14:paraId="6FC999D3">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w:t>
            </w:r>
          </w:p>
        </w:tc>
        <w:tc>
          <w:tcPr>
            <w:tcW w:w="3995" w:type="dxa"/>
            <w:tcBorders>
              <w:top w:val="single" w:color="000000" w:sz="2" w:space="0"/>
              <w:bottom w:val="single" w:color="000000" w:sz="2" w:space="0"/>
              <w:right w:val="single" w:color="000000" w:sz="2" w:space="0"/>
            </w:tcBorders>
          </w:tcPr>
          <w:p w14:paraId="07F72B5D">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 { margin: 0; }</w:t>
            </w:r>
          </w:p>
        </w:tc>
        <w:tc>
          <w:tcPr>
            <w:tcW w:w="995" w:type="dxa"/>
            <w:tcBorders>
              <w:top w:val="single" w:color="000000" w:sz="2" w:space="0"/>
              <w:bottom w:val="single" w:color="000000" w:sz="2" w:space="0"/>
              <w:right w:val="single" w:color="000000" w:sz="2" w:space="0"/>
            </w:tcBorders>
          </w:tcPr>
          <w:p w14:paraId="5CE7AF95">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Chọn tất cả các phần tử trên trang. </w:t>
            </w:r>
          </w:p>
        </w:tc>
      </w:tr>
      <w:tr w14:paraId="51BFDDCA">
        <w:tblPrEx>
          <w:tblCellMar>
            <w:top w:w="80" w:type="dxa"/>
            <w:left w:w="160" w:type="dxa"/>
            <w:bottom w:w="80" w:type="dxa"/>
            <w:right w:w="160" w:type="dxa"/>
          </w:tblCellMar>
        </w:tblPrEx>
        <w:trPr>
          <w:cantSplit/>
          <w:jc w:val="center"/>
        </w:trPr>
        <w:tc>
          <w:tcPr>
            <w:tcW w:w="2011" w:type="dxa"/>
            <w:tcBorders>
              <w:top w:val="single" w:color="000000" w:sz="2" w:space="0"/>
              <w:left w:val="single" w:color="000000" w:sz="2" w:space="0"/>
              <w:bottom w:val="single" w:color="000000" w:sz="2" w:space="0"/>
              <w:right w:val="single" w:color="000000" w:sz="2" w:space="0"/>
            </w:tcBorders>
          </w:tcPr>
          <w:p w14:paraId="38BBB778">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Type Selector</w:t>
            </w:r>
          </w:p>
        </w:tc>
        <w:tc>
          <w:tcPr>
            <w:tcW w:w="2481" w:type="dxa"/>
            <w:tcBorders>
              <w:top w:val="single" w:color="000000" w:sz="2" w:space="0"/>
              <w:bottom w:val="single" w:color="000000" w:sz="2" w:space="0"/>
              <w:right w:val="single" w:color="000000" w:sz="2" w:space="0"/>
            </w:tcBorders>
          </w:tcPr>
          <w:p w14:paraId="782ABE8E">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element</w:t>
            </w:r>
          </w:p>
        </w:tc>
        <w:tc>
          <w:tcPr>
            <w:tcW w:w="3995" w:type="dxa"/>
            <w:tcBorders>
              <w:top w:val="single" w:color="000000" w:sz="2" w:space="0"/>
              <w:bottom w:val="single" w:color="000000" w:sz="2" w:space="0"/>
              <w:right w:val="single" w:color="000000" w:sz="2" w:space="0"/>
            </w:tcBorders>
          </w:tcPr>
          <w:p w14:paraId="4E8CB077">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p { color: blue; }</w:t>
            </w:r>
          </w:p>
        </w:tc>
        <w:tc>
          <w:tcPr>
            <w:tcW w:w="995" w:type="dxa"/>
            <w:tcBorders>
              <w:top w:val="single" w:color="000000" w:sz="2" w:space="0"/>
              <w:bottom w:val="single" w:color="000000" w:sz="2" w:space="0"/>
              <w:right w:val="single" w:color="000000" w:sz="2" w:space="0"/>
            </w:tcBorders>
          </w:tcPr>
          <w:p w14:paraId="52EDBD9A">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Chọn tất cả phần tử theo tên thẻ (ví dụ: tất cả thẻ </w:t>
            </w:r>
            <w:r>
              <w:rPr>
                <w:rStyle w:val="11"/>
                <w:rFonts w:hint="default" w:ascii="Times New Roman" w:hAnsi="Times New Roman" w:cs="Times New Roman"/>
                <w:i/>
                <w:color w:val="000000"/>
                <w:kern w:val="0"/>
                <w:sz w:val="28"/>
                <w:szCs w:val="28"/>
                <w:lang w:val="en-US" w:eastAsia="en-US" w:bidi="ar-SA"/>
              </w:rPr>
              <w:t>&lt;p&gt;</w:t>
            </w:r>
            <w:r>
              <w:rPr>
                <w:rFonts w:hint="default" w:ascii="Times New Roman" w:hAnsi="Times New Roman" w:eastAsia="inter" w:cs="Times New Roman"/>
                <w:i/>
                <w:color w:val="000000"/>
                <w:kern w:val="0"/>
                <w:sz w:val="28"/>
                <w:szCs w:val="28"/>
                <w:lang w:val="en-US" w:eastAsia="en-US" w:bidi="ar-SA"/>
              </w:rPr>
              <w:t xml:space="preserve">). </w:t>
            </w:r>
          </w:p>
        </w:tc>
      </w:tr>
      <w:tr w14:paraId="3C6DC7F1">
        <w:tblPrEx>
          <w:tblCellMar>
            <w:top w:w="80" w:type="dxa"/>
            <w:left w:w="160" w:type="dxa"/>
            <w:bottom w:w="80" w:type="dxa"/>
            <w:right w:w="160" w:type="dxa"/>
          </w:tblCellMar>
        </w:tblPrEx>
        <w:trPr>
          <w:cantSplit/>
          <w:jc w:val="center"/>
        </w:trPr>
        <w:tc>
          <w:tcPr>
            <w:tcW w:w="2011" w:type="dxa"/>
            <w:tcBorders>
              <w:top w:val="single" w:color="000000" w:sz="2" w:space="0"/>
              <w:left w:val="single" w:color="000000" w:sz="2" w:space="0"/>
              <w:bottom w:val="single" w:color="000000" w:sz="2" w:space="0"/>
              <w:right w:val="single" w:color="000000" w:sz="2" w:space="0"/>
            </w:tcBorders>
          </w:tcPr>
          <w:p w14:paraId="5D75C521">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Class Selector</w:t>
            </w:r>
          </w:p>
        </w:tc>
        <w:tc>
          <w:tcPr>
            <w:tcW w:w="2481" w:type="dxa"/>
            <w:tcBorders>
              <w:top w:val="single" w:color="000000" w:sz="2" w:space="0"/>
              <w:bottom w:val="single" w:color="000000" w:sz="2" w:space="0"/>
              <w:right w:val="single" w:color="000000" w:sz="2" w:space="0"/>
            </w:tcBorders>
          </w:tcPr>
          <w:p w14:paraId="022DAC1E">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.className</w:t>
            </w:r>
          </w:p>
        </w:tc>
        <w:tc>
          <w:tcPr>
            <w:tcW w:w="3995" w:type="dxa"/>
            <w:tcBorders>
              <w:top w:val="single" w:color="000000" w:sz="2" w:space="0"/>
              <w:bottom w:val="single" w:color="000000" w:sz="2" w:space="0"/>
              <w:right w:val="single" w:color="000000" w:sz="2" w:space="0"/>
            </w:tcBorders>
          </w:tcPr>
          <w:p w14:paraId="2F752DDC">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.btn { padding: 10px; }</w:t>
            </w:r>
          </w:p>
        </w:tc>
        <w:tc>
          <w:tcPr>
            <w:tcW w:w="995" w:type="dxa"/>
            <w:tcBorders>
              <w:top w:val="single" w:color="000000" w:sz="2" w:space="0"/>
              <w:bottom w:val="single" w:color="000000" w:sz="2" w:space="0"/>
              <w:right w:val="single" w:color="000000" w:sz="2" w:space="0"/>
            </w:tcBorders>
          </w:tcPr>
          <w:p w14:paraId="5D54F326">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Chọn các phần tử có thuộc tính </w:t>
            </w:r>
            <w:r>
              <w:rPr>
                <w:rStyle w:val="11"/>
                <w:rFonts w:hint="default" w:ascii="Times New Roman" w:hAnsi="Times New Roman" w:cs="Times New Roman"/>
                <w:i/>
                <w:color w:val="000000"/>
                <w:kern w:val="0"/>
                <w:sz w:val="28"/>
                <w:szCs w:val="28"/>
                <w:lang w:val="en-US" w:eastAsia="en-US" w:bidi="ar-SA"/>
              </w:rPr>
              <w:t>class</w:t>
            </w:r>
            <w:r>
              <w:rPr>
                <w:rFonts w:hint="default" w:ascii="Times New Roman" w:hAnsi="Times New Roman" w:eastAsia="inter" w:cs="Times New Roman"/>
                <w:i/>
                <w:color w:val="000000"/>
                <w:kern w:val="0"/>
                <w:sz w:val="28"/>
                <w:szCs w:val="28"/>
                <w:lang w:val="en-US" w:eastAsia="en-US" w:bidi="ar-SA"/>
              </w:rPr>
              <w:t xml:space="preserve"> tương ứng. </w:t>
            </w:r>
          </w:p>
        </w:tc>
      </w:tr>
      <w:tr w14:paraId="0A3D3696">
        <w:tblPrEx>
          <w:tblCellMar>
            <w:top w:w="80" w:type="dxa"/>
            <w:left w:w="160" w:type="dxa"/>
            <w:bottom w:w="80" w:type="dxa"/>
            <w:right w:w="160" w:type="dxa"/>
          </w:tblCellMar>
        </w:tblPrEx>
        <w:trPr>
          <w:cantSplit/>
          <w:jc w:val="center"/>
        </w:trPr>
        <w:tc>
          <w:tcPr>
            <w:tcW w:w="2011" w:type="dxa"/>
            <w:tcBorders>
              <w:top w:val="single" w:color="000000" w:sz="2" w:space="0"/>
              <w:left w:val="single" w:color="000000" w:sz="2" w:space="0"/>
              <w:bottom w:val="single" w:color="000000" w:sz="2" w:space="0"/>
              <w:right w:val="single" w:color="000000" w:sz="2" w:space="0"/>
            </w:tcBorders>
          </w:tcPr>
          <w:p w14:paraId="20A8F41D">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ID Selector</w:t>
            </w:r>
          </w:p>
        </w:tc>
        <w:tc>
          <w:tcPr>
            <w:tcW w:w="2481" w:type="dxa"/>
            <w:tcBorders>
              <w:top w:val="single" w:color="000000" w:sz="2" w:space="0"/>
              <w:bottom w:val="single" w:color="000000" w:sz="2" w:space="0"/>
              <w:right w:val="single" w:color="000000" w:sz="2" w:space="0"/>
            </w:tcBorders>
          </w:tcPr>
          <w:p w14:paraId="52F2D887">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#idName</w:t>
            </w:r>
          </w:p>
        </w:tc>
        <w:tc>
          <w:tcPr>
            <w:tcW w:w="3995" w:type="dxa"/>
            <w:tcBorders>
              <w:top w:val="single" w:color="000000" w:sz="2" w:space="0"/>
              <w:bottom w:val="single" w:color="000000" w:sz="2" w:space="0"/>
              <w:right w:val="single" w:color="000000" w:sz="2" w:space="0"/>
            </w:tcBorders>
          </w:tcPr>
          <w:p w14:paraId="7513AF4B">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#header { background: gray; }</w:t>
            </w:r>
          </w:p>
        </w:tc>
        <w:tc>
          <w:tcPr>
            <w:tcW w:w="995" w:type="dxa"/>
            <w:tcBorders>
              <w:top w:val="single" w:color="000000" w:sz="2" w:space="0"/>
              <w:bottom w:val="single" w:color="000000" w:sz="2" w:space="0"/>
              <w:right w:val="single" w:color="000000" w:sz="2" w:space="0"/>
            </w:tcBorders>
          </w:tcPr>
          <w:p w14:paraId="57E9FB8D">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Chọn duy nhất một phần tử có </w:t>
            </w:r>
            <w:r>
              <w:rPr>
                <w:rStyle w:val="11"/>
                <w:rFonts w:hint="default" w:ascii="Times New Roman" w:hAnsi="Times New Roman" w:cs="Times New Roman"/>
                <w:i/>
                <w:color w:val="000000"/>
                <w:kern w:val="0"/>
                <w:sz w:val="28"/>
                <w:szCs w:val="28"/>
                <w:lang w:val="en-US" w:eastAsia="en-US" w:bidi="ar-SA"/>
              </w:rPr>
              <w:t>id</w:t>
            </w:r>
            <w:r>
              <w:rPr>
                <w:rFonts w:hint="default" w:ascii="Times New Roman" w:hAnsi="Times New Roman" w:eastAsia="inter" w:cs="Times New Roman"/>
                <w:i/>
                <w:color w:val="000000"/>
                <w:kern w:val="0"/>
                <w:sz w:val="28"/>
                <w:szCs w:val="28"/>
                <w:lang w:val="en-US" w:eastAsia="en-US" w:bidi="ar-SA"/>
              </w:rPr>
              <w:t xml:space="preserve"> tương ứng. </w:t>
            </w:r>
          </w:p>
        </w:tc>
      </w:tr>
      <w:tr w14:paraId="7964F42A">
        <w:tblPrEx>
          <w:tblCellMar>
            <w:top w:w="80" w:type="dxa"/>
            <w:left w:w="160" w:type="dxa"/>
            <w:bottom w:w="80" w:type="dxa"/>
            <w:right w:w="160" w:type="dxa"/>
          </w:tblCellMar>
        </w:tblPrEx>
        <w:trPr>
          <w:cantSplit/>
          <w:jc w:val="center"/>
        </w:trPr>
        <w:tc>
          <w:tcPr>
            <w:tcW w:w="2011" w:type="dxa"/>
            <w:tcBorders>
              <w:top w:val="single" w:color="000000" w:sz="2" w:space="0"/>
              <w:left w:val="single" w:color="000000" w:sz="2" w:space="0"/>
              <w:bottom w:val="single" w:color="000000" w:sz="2" w:space="0"/>
              <w:right w:val="single" w:color="000000" w:sz="2" w:space="0"/>
            </w:tcBorders>
          </w:tcPr>
          <w:p w14:paraId="69C90303">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Descendant Selector</w:t>
            </w:r>
          </w:p>
        </w:tc>
        <w:tc>
          <w:tcPr>
            <w:tcW w:w="2481" w:type="dxa"/>
            <w:tcBorders>
              <w:top w:val="single" w:color="000000" w:sz="2" w:space="0"/>
              <w:bottom w:val="single" w:color="000000" w:sz="2" w:space="0"/>
              <w:right w:val="single" w:color="000000" w:sz="2" w:space="0"/>
            </w:tcBorders>
          </w:tcPr>
          <w:p w14:paraId="2A262083">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parent child</w:t>
            </w:r>
          </w:p>
        </w:tc>
        <w:tc>
          <w:tcPr>
            <w:tcW w:w="3995" w:type="dxa"/>
            <w:tcBorders>
              <w:top w:val="single" w:color="000000" w:sz="2" w:space="0"/>
              <w:bottom w:val="single" w:color="000000" w:sz="2" w:space="0"/>
              <w:right w:val="single" w:color="000000" w:sz="2" w:space="0"/>
            </w:tcBorders>
          </w:tcPr>
          <w:p w14:paraId="27D5AD2D">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nav a { text-decoration: none; }</w:t>
            </w:r>
          </w:p>
        </w:tc>
        <w:tc>
          <w:tcPr>
            <w:tcW w:w="995" w:type="dxa"/>
            <w:tcBorders>
              <w:top w:val="single" w:color="000000" w:sz="2" w:space="0"/>
              <w:bottom w:val="single" w:color="000000" w:sz="2" w:space="0"/>
              <w:right w:val="single" w:color="000000" w:sz="2" w:space="0"/>
            </w:tcBorders>
          </w:tcPr>
          <w:p w14:paraId="2D1566EC">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Chọn phần tử con nằm bên trong phần tử cha được chỉ định </w:t>
            </w:r>
          </w:p>
        </w:tc>
      </w:tr>
      <w:tr w14:paraId="264FFB29">
        <w:tblPrEx>
          <w:tblCellMar>
            <w:top w:w="80" w:type="dxa"/>
            <w:left w:w="160" w:type="dxa"/>
            <w:bottom w:w="80" w:type="dxa"/>
            <w:right w:w="160" w:type="dxa"/>
          </w:tblCellMar>
        </w:tblPrEx>
        <w:trPr>
          <w:cantSplit/>
          <w:jc w:val="center"/>
        </w:trPr>
        <w:tc>
          <w:tcPr>
            <w:tcW w:w="2011" w:type="dxa"/>
            <w:tcBorders>
              <w:top w:val="single" w:color="000000" w:sz="2" w:space="0"/>
              <w:left w:val="single" w:color="000000" w:sz="2" w:space="0"/>
              <w:bottom w:val="single" w:color="000000" w:sz="2" w:space="0"/>
              <w:right w:val="single" w:color="000000" w:sz="2" w:space="0"/>
            </w:tcBorders>
          </w:tcPr>
          <w:p w14:paraId="63B2AC67">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Group Selector</w:t>
            </w:r>
          </w:p>
        </w:tc>
        <w:tc>
          <w:tcPr>
            <w:tcW w:w="2481" w:type="dxa"/>
            <w:tcBorders>
              <w:top w:val="single" w:color="000000" w:sz="2" w:space="0"/>
              <w:bottom w:val="single" w:color="000000" w:sz="2" w:space="0"/>
              <w:right w:val="single" w:color="000000" w:sz="2" w:space="0"/>
            </w:tcBorders>
          </w:tcPr>
          <w:p w14:paraId="49E8E9B9">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selector1, selector2</w:t>
            </w:r>
          </w:p>
        </w:tc>
        <w:tc>
          <w:tcPr>
            <w:tcW w:w="3995" w:type="dxa"/>
            <w:tcBorders>
              <w:top w:val="single" w:color="000000" w:sz="2" w:space="0"/>
              <w:bottom w:val="single" w:color="000000" w:sz="2" w:space="0"/>
              <w:right w:val="single" w:color="000000" w:sz="2" w:space="0"/>
            </w:tcBorders>
          </w:tcPr>
          <w:p w14:paraId="7BCC1620">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h1, h2, h3 { font-family: Arial; }</w:t>
            </w:r>
          </w:p>
        </w:tc>
        <w:tc>
          <w:tcPr>
            <w:tcW w:w="995" w:type="dxa"/>
            <w:tcBorders>
              <w:top w:val="single" w:color="000000" w:sz="2" w:space="0"/>
              <w:bottom w:val="single" w:color="000000" w:sz="2" w:space="0"/>
              <w:right w:val="single" w:color="000000" w:sz="2" w:space="0"/>
            </w:tcBorders>
          </w:tcPr>
          <w:p w14:paraId="1012901C">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Gộp nhiều selector để áp dụng chung một khối quy tắc CSS. </w:t>
            </w:r>
          </w:p>
        </w:tc>
      </w:tr>
      <w:tr w14:paraId="20D85FAE">
        <w:tblPrEx>
          <w:tblCellMar>
            <w:top w:w="80" w:type="dxa"/>
            <w:left w:w="160" w:type="dxa"/>
            <w:bottom w:w="80" w:type="dxa"/>
            <w:right w:w="160" w:type="dxa"/>
          </w:tblCellMar>
        </w:tblPrEx>
        <w:trPr>
          <w:cantSplit/>
          <w:jc w:val="center"/>
        </w:trPr>
        <w:tc>
          <w:tcPr>
            <w:tcW w:w="2011" w:type="dxa"/>
            <w:tcBorders>
              <w:top w:val="single" w:color="000000" w:sz="2" w:space="0"/>
              <w:left w:val="single" w:color="000000" w:sz="2" w:space="0"/>
              <w:bottom w:val="single" w:color="000000" w:sz="2" w:space="0"/>
              <w:right w:val="single" w:color="000000" w:sz="2" w:space="0"/>
            </w:tcBorders>
          </w:tcPr>
          <w:p w14:paraId="5D2B798B">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Pseudo-class Selector</w:t>
            </w:r>
          </w:p>
        </w:tc>
        <w:tc>
          <w:tcPr>
            <w:tcW w:w="2481" w:type="dxa"/>
            <w:tcBorders>
              <w:top w:val="single" w:color="000000" w:sz="2" w:space="0"/>
              <w:bottom w:val="single" w:color="000000" w:sz="2" w:space="0"/>
              <w:right w:val="single" w:color="000000" w:sz="2" w:space="0"/>
            </w:tcBorders>
          </w:tcPr>
          <w:p w14:paraId="06A8E9EC">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selector:state</w:t>
            </w:r>
          </w:p>
        </w:tc>
        <w:tc>
          <w:tcPr>
            <w:tcW w:w="3995" w:type="dxa"/>
            <w:tcBorders>
              <w:top w:val="single" w:color="000000" w:sz="2" w:space="0"/>
              <w:bottom w:val="single" w:color="000000" w:sz="2" w:space="0"/>
              <w:right w:val="single" w:color="000000" w:sz="2" w:space="0"/>
            </w:tcBorders>
          </w:tcPr>
          <w:p w14:paraId="168D78F4">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a:hover { color: red; }</w:t>
            </w:r>
          </w:p>
        </w:tc>
        <w:tc>
          <w:tcPr>
            <w:tcW w:w="995" w:type="dxa"/>
            <w:tcBorders>
              <w:top w:val="single" w:color="000000" w:sz="2" w:space="0"/>
              <w:bottom w:val="single" w:color="000000" w:sz="2" w:space="0"/>
              <w:right w:val="single" w:color="000000" w:sz="2" w:space="0"/>
            </w:tcBorders>
          </w:tcPr>
          <w:p w14:paraId="395F05C4">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Chọn phần tử dựa trên trạng thái đặc biệt (như khi di chuột qua). </w:t>
            </w:r>
          </w:p>
        </w:tc>
      </w:tr>
    </w:tbl>
    <w:p w14:paraId="1F9B3E5A">
      <w:pPr>
        <w:rPr>
          <w:rFonts w:hint="default" w:ascii="Times New Roman" w:hAnsi="Times New Roman" w:cs="Times New Roman"/>
          <w:sz w:val="28"/>
          <w:szCs w:val="28"/>
        </w:rPr>
      </w:pPr>
    </w:p>
    <w:p w14:paraId="16D5D8EC">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5" name="Rectangles 5"/>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10;g5Ht0QAAAAIBAAAPAAAAAAAAAAEAIAAAACIAAABkcnMvZG93bnJldi54bWxQSwECFAAUAAAACACH&#10;TuJAYBxHebkBAACuAwAADgAAAAAAAAABACAAAAAgAQAAZHJzL2Uyb0RvYy54bWxQSwUGAAAAAAYA&#10;BgBZAQAASwUAAAAA&#10;">
                <v:fill on="t" focussize="0,0"/>
                <v:stroke weight="0.992125984251969pt" color="#000000" opacity="0f" joinstyle="round"/>
                <v:imagedata o:title=""/>
                <o:lock v:ext="edit" aspectratio="f"/>
                <w10:wrap type="none"/>
                <w10:anchorlock/>
              </v:rect>
            </w:pict>
          </mc:Fallback>
        </mc:AlternateContent>
      </w:r>
    </w:p>
    <w:p w14:paraId="4D47B8E1">
      <w:pPr>
        <w:spacing w:before="315" w:after="105" w:line="360" w:lineRule="auto"/>
        <w:ind w:left="-30"/>
        <w:rPr>
          <w:rFonts w:hint="default" w:ascii="Times New Roman" w:hAnsi="Times New Roman" w:cs="Times New Roman"/>
          <w:sz w:val="28"/>
          <w:szCs w:val="28"/>
        </w:rPr>
      </w:pPr>
      <w:bookmarkStart w:id="7" w:name="bm_3_bài_tập_thực_hành_1_20_phút_81a8e1"/>
      <w:r>
        <w:rPr>
          <w:rFonts w:hint="default" w:ascii="Times New Roman" w:hAnsi="Times New Roman" w:eastAsia="inter" w:cs="Times New Roman"/>
          <w:b/>
          <w:color w:val="000000"/>
          <w:sz w:val="28"/>
          <w:szCs w:val="28"/>
        </w:rPr>
        <w:t>3. Bài tập thực hành 1 (20 phút): Áp dụng CSS &amp; Selector</w:t>
      </w:r>
      <w:bookmarkEnd w:id="7"/>
    </w:p>
    <w:p w14:paraId="155B606A">
      <w:pPr>
        <w:spacing w:before="315" w:after="105" w:line="360" w:lineRule="auto"/>
        <w:ind w:left="-30"/>
        <w:rPr>
          <w:rFonts w:hint="default" w:ascii="Times New Roman" w:hAnsi="Times New Roman" w:cs="Times New Roman"/>
          <w:sz w:val="28"/>
          <w:szCs w:val="28"/>
        </w:rPr>
      </w:pPr>
      <w:bookmarkStart w:id="8" w:name="mục_tiêu"/>
      <w:r>
        <w:rPr>
          <w:rFonts w:hint="default" w:ascii="Times New Roman" w:hAnsi="Times New Roman" w:eastAsia="inter" w:cs="Times New Roman"/>
          <w:b/>
          <w:color w:val="000000"/>
          <w:sz w:val="28"/>
          <w:szCs w:val="28"/>
        </w:rPr>
        <w:t>Mục tiêu:</w:t>
      </w:r>
      <w:bookmarkEnd w:id="8"/>
    </w:p>
    <w:p w14:paraId="6B6A6412">
      <w:pPr>
        <w:numPr>
          <w:ilvl w:val="0"/>
          <w:numId w:val="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 xml:space="preserve">Tạo file </w:t>
      </w:r>
      <w:r>
        <w:rPr>
          <w:rStyle w:val="10"/>
          <w:rFonts w:hint="default" w:ascii="Times New Roman" w:hAnsi="Times New Roman" w:eastAsia="IBM Plex Mono" w:cs="Times New Roman"/>
          <w:color w:val="000000"/>
          <w:sz w:val="28"/>
          <w:szCs w:val="28"/>
          <w:shd w:val="clear" w:fill="F8F8FA"/>
        </w:rPr>
        <w:t>style.css</w:t>
      </w:r>
      <w:r>
        <w:rPr>
          <w:rFonts w:hint="default" w:ascii="Times New Roman" w:hAnsi="Times New Roman" w:eastAsia="inter" w:cs="Times New Roman"/>
          <w:color w:val="000000"/>
          <w:sz w:val="28"/>
          <w:szCs w:val="28"/>
        </w:rPr>
        <w:t xml:space="preserve"> và liên kết vào HTML</w:t>
      </w:r>
    </w:p>
    <w:p w14:paraId="05EFC89C">
      <w:pPr>
        <w:numPr>
          <w:ilvl w:val="0"/>
          <w:numId w:val="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Dùng các loại selector: type, class, id, group, descendant, pseudo-class</w:t>
      </w:r>
    </w:p>
    <w:p w14:paraId="462ABE50">
      <w:pPr>
        <w:numPr>
          <w:ilvl w:val="0"/>
          <w:numId w:val="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Thực hành styling cơ bản cho menu và header</w:t>
      </w:r>
    </w:p>
    <w:p w14:paraId="688686A6">
      <w:pPr>
        <w:spacing w:before="315" w:after="105" w:line="360" w:lineRule="auto"/>
        <w:ind w:left="-30"/>
        <w:rPr>
          <w:rFonts w:hint="default" w:ascii="Times New Roman" w:hAnsi="Times New Roman" w:cs="Times New Roman"/>
          <w:sz w:val="28"/>
          <w:szCs w:val="28"/>
        </w:rPr>
      </w:pPr>
      <w:bookmarkStart w:id="9" w:name="cho_trước_file_html_không_sửa_cấu_trúc"/>
      <w:r>
        <w:rPr>
          <w:rFonts w:hint="default" w:ascii="Times New Roman" w:hAnsi="Times New Roman" w:eastAsia="inter" w:cs="Times New Roman"/>
          <w:b/>
          <w:color w:val="000000"/>
          <w:sz w:val="28"/>
          <w:szCs w:val="28"/>
        </w:rPr>
        <w:t>Cho trước file HTML (không sửa cấu trúc):</w:t>
      </w:r>
      <w:bookmarkEnd w:id="9"/>
    </w:p>
    <w:p w14:paraId="24811F32">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&lt;!DOCTYPE html&gt;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&lt;html lang="vi"&gt;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&lt;head&gt;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&lt;meta charset="UTF-8"&gt;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&lt;meta name="viewport" content="width=device-width, initial-scale=1.0"&gt;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&lt;title&gt;Lab CSS Cơ Bản&lt;/title&gt;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 TODO: Liên kết file style.css vào đây --&gt;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&lt;/head&gt;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&lt;body&gt;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&lt;header id="main-header"&gt;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&lt;h1&gt;My Blog&lt;/h1&gt;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&lt;/header&gt;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&lt;nav&gt;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 href="#" class="nav-link"&gt;Home&lt;/a&gt;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 href="#" class="nav-link"&gt;About&lt;/a&gt;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 href="#" class="nav-link"&gt;Contact&lt;/a&gt;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&lt;/nav&gt;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&lt;main&gt;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&lt;section class="intro"&gt;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&lt;h2&gt;Chào mừng đến với Blog&lt;/h2&gt;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&lt;p&gt;Đây là trang blog về lập trình web.&lt;/p&gt;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&lt;/section&gt;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&lt;/main&gt;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&lt;footer&gt;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&lt;p&gt;&amp;copy; 2026 My Blog. All rights reserved.&lt;/p&gt;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&lt;/footer&gt;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&lt;/body&gt;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&lt;/html&gt;</w:t>
      </w:r>
      <w:r>
        <w:rPr>
          <w:rStyle w:val="10"/>
          <w:rFonts w:hint="default" w:ascii="Times New Roman" w:hAnsi="Times New Roman" w:eastAsia="IBM Plex Mono" w:cs="Times New Roman"/>
          <w:color w:val="000000"/>
          <w:sz w:val="28"/>
          <w:szCs w:val="28"/>
        </w:rPr>
        <w:br w:type="textWrapping"/>
      </w:r>
    </w:p>
    <w:p w14:paraId="33F6A263">
      <w:pPr>
        <w:spacing w:before="315" w:after="105" w:line="360" w:lineRule="auto"/>
        <w:ind w:left="-30"/>
        <w:rPr>
          <w:rFonts w:hint="default" w:ascii="Times New Roman" w:hAnsi="Times New Roman" w:cs="Times New Roman"/>
          <w:sz w:val="28"/>
          <w:szCs w:val="28"/>
        </w:rPr>
      </w:pPr>
      <w:bookmarkStart w:id="10" w:name="yêu_cầu_css_viết_vào_file_style_css"/>
      <w:r>
        <w:rPr>
          <w:rFonts w:hint="default" w:ascii="Times New Roman" w:hAnsi="Times New Roman" w:eastAsia="inter" w:cs="Times New Roman"/>
          <w:b/>
          <w:color w:val="000000"/>
          <w:sz w:val="28"/>
          <w:szCs w:val="28"/>
        </w:rPr>
        <w:t>Yêu cầu CSS (viết vào file style.css):</w:t>
      </w:r>
      <w:bookmarkEnd w:id="10"/>
    </w:p>
    <w:p w14:paraId="74E2C19F">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Bước 1:</w:t>
      </w:r>
      <w:r>
        <w:rPr>
          <w:rFonts w:hint="default" w:ascii="Times New Roman" w:hAnsi="Times New Roman" w:eastAsia="inter" w:cs="Times New Roman"/>
          <w:color w:val="000000"/>
          <w:sz w:val="28"/>
          <w:szCs w:val="28"/>
        </w:rPr>
        <w:t xml:space="preserve"> Liên kết file CSS vào HTML bằng thẻ </w:t>
      </w:r>
      <w:r>
        <w:rPr>
          <w:rStyle w:val="10"/>
          <w:rFonts w:hint="default" w:ascii="Times New Roman" w:hAnsi="Times New Roman" w:eastAsia="IBM Plex Mono" w:cs="Times New Roman"/>
          <w:color w:val="000000"/>
          <w:sz w:val="28"/>
          <w:szCs w:val="28"/>
          <w:shd w:val="clear" w:fill="F8F8FA"/>
        </w:rPr>
        <w:t>&lt;link&gt;</w:t>
      </w:r>
      <w:r>
        <w:rPr>
          <w:rFonts w:hint="default" w:ascii="Times New Roman" w:hAnsi="Times New Roman" w:eastAsia="inter" w:cs="Times New Roman"/>
          <w:color w:val="000000"/>
          <w:sz w:val="28"/>
          <w:szCs w:val="28"/>
        </w:rPr>
        <w:t xml:space="preserve"> trong </w:t>
      </w:r>
      <w:r>
        <w:rPr>
          <w:rStyle w:val="10"/>
          <w:rFonts w:hint="default" w:ascii="Times New Roman" w:hAnsi="Times New Roman" w:eastAsia="IBM Plex Mono" w:cs="Times New Roman"/>
          <w:color w:val="000000"/>
          <w:sz w:val="28"/>
          <w:szCs w:val="28"/>
          <w:shd w:val="clear" w:fill="F8F8FA"/>
        </w:rPr>
        <w:t>&lt;head&gt;</w:t>
      </w:r>
      <w:r>
        <w:rPr>
          <w:rFonts w:hint="default" w:ascii="Times New Roman" w:hAnsi="Times New Roman" w:eastAsia="inter" w:cs="Times New Roman"/>
          <w:color w:val="000000"/>
          <w:sz w:val="28"/>
          <w:szCs w:val="28"/>
        </w:rPr>
        <w:t>.</w:t>
      </w:r>
    </w:p>
    <w:p w14:paraId="624B7FB1">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&lt;!-- TODO: Viết code liên kết CSS vào đây --&gt;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&lt;link rel="stylesheet" href="style.css"&gt;</w:t>
      </w:r>
    </w:p>
    <w:p w14:paraId="642F47C5">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Bước 2:</w:t>
      </w:r>
      <w:r>
        <w:rPr>
          <w:rFonts w:hint="default" w:ascii="Times New Roman" w:hAnsi="Times New Roman" w:eastAsia="inter" w:cs="Times New Roman"/>
          <w:color w:val="000000"/>
          <w:sz w:val="28"/>
          <w:szCs w:val="28"/>
        </w:rPr>
        <w:t xml:space="preserve"> Viết CSS cho các yêu cầu sau:</w:t>
      </w:r>
    </w:p>
    <w:p w14:paraId="7CE47A90">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 TODO 1: Dùng universal selector để reset margin và padding về 0 cho toàn trang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TODO 2: Dùng type selector cho body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Yêu cầu: font-family: Arial; background-color: #f5f5f5;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TODO 3: Dùng ID selector cho #main-header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Yêu cầu: background-color: #333; color: white; text-align: center; padding: 20px;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TODO 4: Dùng class selector cho .nav-link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Yêu cầu: color: #333; text-decoration: none; padding: 10px 15px;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TODO 5: Dùng group selector cho h1, h2, h3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Yêu cầu: font-family: 'Georgia', serif;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TODO 6: Dùng descendant selector cho nav a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Yêu cầu: display: inline-block; margin: 0 10px;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TODO 7: Dùng pseudo-class selector cho a:hover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Yêu cầu: color: #ff6600; background-color: #eee;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p>
    <w:p w14:paraId="1D204B49">
      <w:pPr>
        <w:spacing w:before="315" w:after="105" w:line="360" w:lineRule="auto"/>
        <w:ind w:left="-30"/>
        <w:rPr>
          <w:rFonts w:hint="default" w:ascii="Times New Roman" w:hAnsi="Times New Roman" w:cs="Times New Roman"/>
          <w:sz w:val="28"/>
          <w:szCs w:val="28"/>
        </w:rPr>
      </w:pPr>
      <w:bookmarkStart w:id="11" w:name="kết_quả_mong_đợi"/>
      <w:r>
        <w:rPr>
          <w:rFonts w:hint="default" w:ascii="Times New Roman" w:hAnsi="Times New Roman" w:eastAsia="inter" w:cs="Times New Roman"/>
          <w:b/>
          <w:color w:val="000000"/>
          <w:sz w:val="28"/>
          <w:szCs w:val="28"/>
        </w:rPr>
        <w:t>Kết quả mong đợi:</w:t>
      </w:r>
      <w:bookmarkEnd w:id="11"/>
    </w:p>
    <w:p w14:paraId="142AE61A">
      <w:pPr>
        <w:numPr>
          <w:ilvl w:val="0"/>
          <w:numId w:val="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Menu nằm ngang, các link cách đều nhau</w:t>
      </w:r>
    </w:p>
    <w:p w14:paraId="4499B8CF">
      <w:pPr>
        <w:numPr>
          <w:ilvl w:val="0"/>
          <w:numId w:val="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Khi rê chuột vào link, màu chữ và nền thay đổi</w:t>
      </w:r>
    </w:p>
    <w:p w14:paraId="755C1648">
      <w:pPr>
        <w:numPr>
          <w:ilvl w:val="0"/>
          <w:numId w:val="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Header có nền tối, chữ trắng, căn giữa</w:t>
      </w:r>
    </w:p>
    <w:p w14:paraId="0B9DFA1D">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Ảnh kết quả (Dán ảnh trình duyệt vào đây):</w:t>
      </w:r>
    </w:p>
    <w:p w14:paraId="643C3B18">
      <w:pPr>
        <w:spacing w:before="0" w:after="210" w:line="360" w:lineRule="auto"/>
        <w:rPr>
          <w:rFonts w:hint="default" w:ascii="Times New Roman" w:hAnsi="Times New Roman" w:eastAsia="inter" w:cs="Times New Roman"/>
          <w:i/>
          <w:color w:val="000000"/>
          <w:sz w:val="28"/>
          <w:szCs w:val="28"/>
        </w:rPr>
      </w:pPr>
      <w:r>
        <w:rPr>
          <w:rFonts w:hint="default" w:ascii="Times New Roman" w:hAnsi="Times New Roman" w:eastAsia="inter" w:cs="Times New Roman"/>
          <w:i/>
          <w:color w:val="000000"/>
          <w:sz w:val="28"/>
          <w:szCs w:val="28"/>
        </w:rPr>
        <w:t>(Dán ảnh 1: Giao diện bình thường)</w:t>
      </w:r>
    </w:p>
    <w:p w14:paraId="213C429A">
      <w:pPr>
        <w:spacing w:before="0" w:after="210" w:line="360" w:lineRule="auto"/>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038850" cy="339661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6"/>
                    <a:stretch>
                      <a:fillRect/>
                    </a:stretch>
                  </pic:blipFill>
                  <pic:spPr>
                    <a:xfrm>
                      <a:off x="0" y="0"/>
                      <a:ext cx="6038850" cy="3396615"/>
                    </a:xfrm>
                    <a:prstGeom prst="rect">
                      <a:avLst/>
                    </a:prstGeom>
                    <a:noFill/>
                  </pic:spPr>
                </pic:pic>
              </a:graphicData>
            </a:graphic>
          </wp:anchor>
        </w:drawing>
      </w:r>
      <w:r>
        <w:rPr>
          <w:rFonts w:hint="default" w:ascii="Times New Roman" w:hAnsi="Times New Roman" w:eastAsia="inter" w:cs="Times New Roman"/>
          <w:i/>
          <w:color w:val="000000"/>
          <w:sz w:val="28"/>
          <w:szCs w:val="28"/>
        </w:rPr>
        <w:t>(Dán ảnh 2: Khi hover vào link)</w:t>
      </w:r>
    </w:p>
    <w:p w14:paraId="1E2F4863">
      <w:pPr>
        <w:spacing w:before="0" w:after="210" w:line="360" w:lineRule="auto"/>
        <w:rPr>
          <w:rFonts w:hint="default" w:ascii="Times New Roman" w:hAnsi="Times New Roman" w:eastAsia="inter" w:cs="Times New Roman"/>
          <w:i/>
          <w:color w:val="000000"/>
          <w:sz w:val="28"/>
          <w:szCs w:val="28"/>
        </w:rPr>
      </w:pPr>
      <w:r>
        <w:rPr>
          <w:rFonts w:hint="default" w:ascii="Times New Roman" w:hAnsi="Times New Roman" w:eastAsia="inter" w:cs="Times New Roman"/>
          <w:i/>
          <w:color w:val="000000"/>
          <w:sz w:val="28"/>
          <w:szCs w:val="28"/>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038850" cy="3390265"/>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
                    <a:stretch>
                      <a:fillRect/>
                    </a:stretch>
                  </pic:blipFill>
                  <pic:spPr>
                    <a:xfrm>
                      <a:off x="0" y="0"/>
                      <a:ext cx="6038850" cy="3390265"/>
                    </a:xfrm>
                    <a:prstGeom prst="rect">
                      <a:avLst/>
                    </a:prstGeom>
                    <a:noFill/>
                  </pic:spPr>
                </pic:pic>
              </a:graphicData>
            </a:graphic>
          </wp:anchor>
        </w:drawing>
      </w:r>
    </w:p>
    <w:p w14:paraId="12BF6848">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9" name="Rectangles 9"/>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10;g5Ht0QAAAAIBAAAPAAAAAAAAAAEAIAAAACIAAABkcnMvZG93bnJldi54bWxQSwECFAAUAAAACACH&#10;TuJA1MhagbkBAACuAwAADgAAAAAAAAABACAAAAAgAQAAZHJzL2Uyb0RvYy54bWxQSwUGAAAAAAYA&#10;BgBZAQAASwUAAAAA&#10;">
                <v:fill on="t" focussize="0,0"/>
                <v:stroke weight="0.992125984251969pt" color="#000000" opacity="0f" joinstyle="round"/>
                <v:imagedata o:title=""/>
                <o:lock v:ext="edit" aspectratio="f"/>
                <w10:wrap type="none"/>
                <w10:anchorlock/>
              </v:rect>
            </w:pict>
          </mc:Fallback>
        </mc:AlternateContent>
      </w:r>
    </w:p>
    <w:p w14:paraId="4D4FEFDC">
      <w:pPr>
        <w:spacing w:before="315" w:after="105" w:line="360" w:lineRule="auto"/>
        <w:ind w:left="-30"/>
        <w:rPr>
          <w:rFonts w:hint="default" w:ascii="Times New Roman" w:hAnsi="Times New Roman" w:cs="Times New Roman"/>
          <w:sz w:val="28"/>
          <w:szCs w:val="28"/>
        </w:rPr>
      </w:pPr>
      <w:bookmarkStart w:id="12" w:name="phiếu_học_tập_box_model_bố_cục_cơ_bản"/>
      <w:r>
        <w:rPr>
          <w:rFonts w:hint="default" w:ascii="Times New Roman" w:hAnsi="Times New Roman" w:eastAsia="inter" w:cs="Times New Roman"/>
          <w:b/>
          <w:color w:val="000000"/>
          <w:sz w:val="28"/>
          <w:szCs w:val="28"/>
        </w:rPr>
        <w:t>PHIẾU HỌC TẬP --- BOX MODEL &amp; BỐ CỤC CƠ BẢN</w:t>
      </w:r>
      <w:bookmarkEnd w:id="12"/>
    </w:p>
    <w:p w14:paraId="26055957">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Tài liệu đã xem (Link):</w:t>
      </w:r>
    </w:p>
    <w:p w14:paraId="3EB4EB05">
      <w:pPr>
        <w:spacing w:before="315" w:after="105" w:line="360" w:lineRule="auto"/>
        <w:ind w:left="-30"/>
        <w:rPr>
          <w:rFonts w:hint="default" w:ascii="Times New Roman" w:hAnsi="Times New Roman" w:cs="Times New Roman"/>
          <w:sz w:val="28"/>
          <w:szCs w:val="28"/>
        </w:rPr>
      </w:pPr>
      <w:bookmarkStart w:id="13" w:name="bm_1_kiến_thức_cốt_lõi_css_box_model"/>
      <w:r>
        <w:rPr>
          <w:rFonts w:hint="default" w:ascii="Times New Roman" w:hAnsi="Times New Roman" w:eastAsia="inter" w:cs="Times New Roman"/>
          <w:b/>
          <w:color w:val="000000"/>
          <w:sz w:val="28"/>
          <w:szCs w:val="28"/>
        </w:rPr>
        <w:t>1. Kiến thức cốt lõi: CSS Box Model</w:t>
      </w:r>
      <w:bookmarkEnd w:id="13"/>
    </w:p>
    <w:p w14:paraId="3FF221A0">
      <w:pPr>
        <w:spacing w:before="315" w:after="105" w:line="360" w:lineRule="auto"/>
        <w:ind w:left="-30"/>
        <w:rPr>
          <w:rFonts w:hint="default" w:ascii="Times New Roman" w:hAnsi="Times New Roman" w:cs="Times New Roman"/>
          <w:sz w:val="28"/>
          <w:szCs w:val="28"/>
        </w:rPr>
      </w:pPr>
      <w:bookmarkStart w:id="14" w:name="bm_1_1_box_model_gồm_những_thành_phần_gì"/>
      <w:r>
        <w:rPr>
          <w:rFonts w:hint="default" w:ascii="Times New Roman" w:hAnsi="Times New Roman" w:eastAsia="inter" w:cs="Times New Roman"/>
          <w:b/>
          <w:color w:val="000000"/>
          <w:sz w:val="28"/>
          <w:szCs w:val="28"/>
        </w:rPr>
        <w:t>1.1. Box Model gồm những thành phần gì?</w:t>
      </w:r>
      <w:bookmarkEnd w:id="14"/>
    </w:p>
    <w:p w14:paraId="42E1D652">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Vẽ sơ đồ Box Model (từ trong ra ngoài):</w:t>
      </w:r>
    </w:p>
    <w:p w14:paraId="62786BD8">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MARGIN (lề ngoài)           </w:t>
      </w:r>
      <w:r>
        <w:rPr>
          <w:rStyle w:val="10"/>
          <w:rFonts w:hint="default" w:ascii="Times New Roman" w:hAnsi="Times New Roman" w:eastAsia="IBM Plex Mono" w:cs="Times New Roman"/>
          <w:color w:val="000000"/>
          <w:sz w:val="28"/>
          <w:szCs w:val="28"/>
        </w:rPr>
        <w:tab/>
      </w:r>
      <w:r>
        <w:rPr>
          <w:rStyle w:val="10"/>
          <w:rFonts w:hint="default" w:ascii="Times New Roman" w:hAnsi="Times New Roman" w:eastAsia="IBM Plex Mono" w:cs="Times New Roman"/>
          <w:color w:val="000000"/>
          <w:sz w:val="28"/>
          <w:szCs w:val="28"/>
        </w:rPr>
        <w:tab/>
      </w:r>
      <w:r>
        <w:rPr>
          <w:rStyle w:val="10"/>
          <w:rFonts w:hint="default" w:ascii="Times New Roman" w:hAnsi="Times New Roman" w:eastAsia="IBM Plex Mono" w:cs="Times New Roman"/>
          <w:color w:val="000000"/>
          <w:sz w:val="28"/>
          <w:szCs w:val="28"/>
        </w:rPr>
        <w:tab/>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BORDER (đường viền)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  PADDING (lề trong)     │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  ┌───────────────────┐  │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  │   CONTENT         │  │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  │   (Nội dung)      │  │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  └───────────────────┘  │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61BAB21D">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Giải thích:</w:t>
      </w:r>
    </w:p>
    <w:p w14:paraId="5405FD93">
      <w:pPr>
        <w:numPr>
          <w:ilvl w:val="0"/>
          <w:numId w:val="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Content</w:t>
      </w:r>
      <w:r>
        <w:rPr>
          <w:rFonts w:hint="default" w:ascii="Times New Roman" w:hAnsi="Times New Roman" w:eastAsia="inter" w:cs="Times New Roman"/>
          <w:color w:val="000000"/>
          <w:sz w:val="28"/>
          <w:szCs w:val="28"/>
        </w:rPr>
        <w:t xml:space="preserve">: </w:t>
      </w:r>
      <w:r>
        <w:rPr>
          <w:rFonts w:hint="default" w:ascii="Times New Roman" w:hAnsi="Times New Roman" w:cs="Times New Roman"/>
          <w:sz w:val="28"/>
          <w:szCs w:val="28"/>
        </w:rPr>
        <w:t xml:space="preserve">Phần nội dung thực tế (chữ, ảnh). </w:t>
      </w:r>
    </w:p>
    <w:p w14:paraId="13E5120F">
      <w:pPr>
        <w:numPr>
          <w:ilvl w:val="0"/>
          <w:numId w:val="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Padding</w:t>
      </w:r>
      <w:r>
        <w:rPr>
          <w:rFonts w:hint="default" w:ascii="Times New Roman" w:hAnsi="Times New Roman" w:eastAsia="inter" w:cs="Times New Roman"/>
          <w:color w:val="000000"/>
          <w:sz w:val="28"/>
          <w:szCs w:val="28"/>
        </w:rPr>
        <w:t xml:space="preserve">: </w:t>
      </w:r>
      <w:r>
        <w:rPr>
          <w:rFonts w:hint="default" w:ascii="Times New Roman" w:hAnsi="Times New Roman" w:cs="Times New Roman"/>
          <w:sz w:val="28"/>
          <w:szCs w:val="28"/>
        </w:rPr>
        <w:t xml:space="preserve">Khoảng không gian đệm giữa nội dung và viền. </w:t>
      </w:r>
    </w:p>
    <w:p w14:paraId="158E6BA5">
      <w:pPr>
        <w:numPr>
          <w:ilvl w:val="0"/>
          <w:numId w:val="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Border</w:t>
      </w:r>
      <w:r>
        <w:rPr>
          <w:rFonts w:hint="default" w:ascii="Times New Roman" w:hAnsi="Times New Roman" w:eastAsia="inter" w:cs="Times New Roman"/>
          <w:color w:val="000000"/>
          <w:sz w:val="28"/>
          <w:szCs w:val="28"/>
        </w:rPr>
        <w:t xml:space="preserve">: </w:t>
      </w:r>
      <w:r>
        <w:rPr>
          <w:rFonts w:hint="default" w:ascii="Times New Roman" w:hAnsi="Times New Roman" w:cs="Times New Roman"/>
          <w:sz w:val="28"/>
          <w:szCs w:val="28"/>
        </w:rPr>
        <w:t xml:space="preserve">Đường viền bao quanh phần padding và nội dung. </w:t>
      </w:r>
    </w:p>
    <w:p w14:paraId="6131CB9D">
      <w:pPr>
        <w:numPr>
          <w:ilvl w:val="0"/>
          <w:numId w:val="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Margin</w:t>
      </w:r>
      <w:r>
        <w:rPr>
          <w:rFonts w:hint="default" w:ascii="Times New Roman" w:hAnsi="Times New Roman" w:eastAsia="inter" w:cs="Times New Roman"/>
          <w:color w:val="000000"/>
          <w:sz w:val="28"/>
          <w:szCs w:val="28"/>
        </w:rPr>
        <w:t xml:space="preserve">: </w:t>
      </w:r>
      <w:r>
        <w:rPr>
          <w:rFonts w:hint="default" w:ascii="Times New Roman" w:hAnsi="Times New Roman" w:cs="Times New Roman"/>
          <w:sz w:val="28"/>
          <w:szCs w:val="28"/>
        </w:rPr>
        <w:t xml:space="preserve">Khoảng cách bên ngoài viền, dùng để tạo khoảng cách với các hộp khác. </w:t>
      </w:r>
    </w:p>
    <w:p w14:paraId="33CD4B2A">
      <w:pPr>
        <w:spacing w:before="315" w:after="105" w:line="360" w:lineRule="auto"/>
        <w:ind w:left="-30"/>
        <w:rPr>
          <w:rFonts w:hint="default" w:ascii="Times New Roman" w:hAnsi="Times New Roman" w:cs="Times New Roman"/>
          <w:sz w:val="28"/>
          <w:szCs w:val="28"/>
        </w:rPr>
      </w:pPr>
      <w:bookmarkStart w:id="15" w:name="bm_1_2_hai_cách_tính_kích_thước_box"/>
      <w:r>
        <w:rPr>
          <w:rFonts w:hint="default" w:ascii="Times New Roman" w:hAnsi="Times New Roman" w:eastAsia="inter" w:cs="Times New Roman"/>
          <w:b/>
          <w:color w:val="000000"/>
          <w:sz w:val="28"/>
          <w:szCs w:val="28"/>
        </w:rPr>
        <w:t>1.2. Hai cách tính kích thước Box</w:t>
      </w:r>
      <w:bookmarkEnd w:id="15"/>
    </w:p>
    <w:p w14:paraId="54B1E20D">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Hoàn thành bảng:</w:t>
      </w:r>
    </w:p>
    <w:tbl>
      <w:tblPr>
        <w:tblStyle w:val="14"/>
        <w:tblW w:w="6270" w:type="dxa"/>
        <w:jc w:val="center"/>
        <w:tblLayout w:type="fixed"/>
        <w:tblCellMar>
          <w:top w:w="80" w:type="dxa"/>
          <w:left w:w="160" w:type="dxa"/>
          <w:bottom w:w="80" w:type="dxa"/>
          <w:right w:w="160" w:type="dxa"/>
        </w:tblCellMar>
      </w:tblPr>
      <w:tblGrid>
        <w:gridCol w:w="2919"/>
        <w:gridCol w:w="1733"/>
        <w:gridCol w:w="1618"/>
      </w:tblGrid>
      <w:tr w14:paraId="6368EC22">
        <w:tblPrEx>
          <w:tblCellMar>
            <w:top w:w="80" w:type="dxa"/>
            <w:left w:w="160" w:type="dxa"/>
            <w:bottom w:w="80" w:type="dxa"/>
            <w:right w:w="160" w:type="dxa"/>
          </w:tblCellMar>
        </w:tblPrEx>
        <w:trPr>
          <w:cantSplit/>
          <w:jc w:val="center"/>
        </w:trPr>
        <w:tc>
          <w:tcPr>
            <w:tcW w:w="2919" w:type="dxa"/>
            <w:tcBorders>
              <w:top w:val="single" w:color="000000" w:sz="2" w:space="0"/>
              <w:left w:val="single" w:color="000000" w:sz="2" w:space="0"/>
              <w:bottom w:val="single" w:color="000000" w:sz="2" w:space="0"/>
              <w:right w:val="single" w:color="000000" w:sz="2" w:space="0"/>
            </w:tcBorders>
          </w:tcPr>
          <w:p w14:paraId="402585E8">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Thuộc tính</w:t>
            </w:r>
          </w:p>
        </w:tc>
        <w:tc>
          <w:tcPr>
            <w:tcW w:w="1733" w:type="dxa"/>
            <w:tcBorders>
              <w:top w:val="single" w:color="000000" w:sz="2" w:space="0"/>
              <w:bottom w:val="single" w:color="000000" w:sz="2" w:space="0"/>
              <w:right w:val="single" w:color="000000" w:sz="2" w:space="0"/>
            </w:tcBorders>
          </w:tcPr>
          <w:p w14:paraId="5A2C93B9">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Cách tính width</w:t>
            </w:r>
          </w:p>
        </w:tc>
        <w:tc>
          <w:tcPr>
            <w:tcW w:w="1618" w:type="dxa"/>
            <w:tcBorders>
              <w:top w:val="single" w:color="000000" w:sz="2" w:space="0"/>
              <w:bottom w:val="single" w:color="000000" w:sz="2" w:space="0"/>
              <w:right w:val="single" w:color="000000" w:sz="2" w:space="0"/>
            </w:tcBorders>
          </w:tcPr>
          <w:p w14:paraId="6190AE1A">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Ưu/Nhược điểm</w:t>
            </w:r>
          </w:p>
        </w:tc>
      </w:tr>
      <w:tr w14:paraId="5ED3D734">
        <w:tblPrEx>
          <w:tblCellMar>
            <w:top w:w="80" w:type="dxa"/>
            <w:left w:w="160" w:type="dxa"/>
            <w:bottom w:w="80" w:type="dxa"/>
            <w:right w:w="160" w:type="dxa"/>
          </w:tblCellMar>
        </w:tblPrEx>
        <w:trPr>
          <w:cantSplit/>
          <w:jc w:val="center"/>
        </w:trPr>
        <w:tc>
          <w:tcPr>
            <w:tcW w:w="2919" w:type="dxa"/>
            <w:tcBorders>
              <w:top w:val="single" w:color="000000" w:sz="2" w:space="0"/>
              <w:left w:val="single" w:color="000000" w:sz="2" w:space="0"/>
              <w:bottom w:val="single" w:color="000000" w:sz="2" w:space="0"/>
              <w:right w:val="single" w:color="000000" w:sz="2" w:space="0"/>
            </w:tcBorders>
          </w:tcPr>
          <w:p w14:paraId="7928E7B4">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box-sizing: content-box;</w:t>
            </w:r>
          </w:p>
        </w:tc>
        <w:tc>
          <w:tcPr>
            <w:tcW w:w="1733" w:type="dxa"/>
            <w:tcBorders>
              <w:top w:val="single" w:color="000000" w:sz="2" w:space="0"/>
              <w:bottom w:val="single" w:color="000000" w:sz="2" w:space="0"/>
              <w:right w:val="single" w:color="000000" w:sz="2" w:space="0"/>
            </w:tcBorders>
          </w:tcPr>
          <w:p w14:paraId="1DE2B2D7">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Style w:val="11"/>
                <w:rFonts w:hint="default" w:ascii="Times New Roman" w:hAnsi="Times New Roman" w:cs="Times New Roman"/>
                <w:i/>
                <w:color w:val="000000"/>
                <w:kern w:val="0"/>
                <w:sz w:val="28"/>
                <w:szCs w:val="28"/>
                <w:lang w:val="en-US" w:eastAsia="en-US" w:bidi="ar-SA"/>
              </w:rPr>
              <w:t>width</w:t>
            </w:r>
            <w:r>
              <w:rPr>
                <w:rFonts w:hint="default" w:ascii="Times New Roman" w:hAnsi="Times New Roman" w:eastAsia="inter" w:cs="Times New Roman"/>
                <w:i/>
                <w:color w:val="000000"/>
                <w:kern w:val="0"/>
                <w:sz w:val="28"/>
                <w:szCs w:val="28"/>
                <w:lang w:val="en-US" w:eastAsia="en-US" w:bidi="ar-SA"/>
              </w:rPr>
              <w:t xml:space="preserve"> (content) </w:t>
            </w:r>
          </w:p>
        </w:tc>
        <w:tc>
          <w:tcPr>
            <w:tcW w:w="1618" w:type="dxa"/>
            <w:tcBorders>
              <w:top w:val="single" w:color="000000" w:sz="2" w:space="0"/>
              <w:bottom w:val="single" w:color="000000" w:sz="2" w:space="0"/>
              <w:right w:val="single" w:color="000000" w:sz="2" w:space="0"/>
            </w:tcBorders>
          </w:tcPr>
          <w:p w14:paraId="53AC7B79">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Mặc định; Khó kiểm soát layout khi thêm padding/border. </w:t>
            </w:r>
          </w:p>
        </w:tc>
      </w:tr>
      <w:tr w14:paraId="5909FF13">
        <w:tblPrEx>
          <w:tblCellMar>
            <w:top w:w="80" w:type="dxa"/>
            <w:left w:w="160" w:type="dxa"/>
            <w:bottom w:w="80" w:type="dxa"/>
            <w:right w:w="160" w:type="dxa"/>
          </w:tblCellMar>
        </w:tblPrEx>
        <w:trPr>
          <w:cantSplit/>
          <w:jc w:val="center"/>
        </w:trPr>
        <w:tc>
          <w:tcPr>
            <w:tcW w:w="2919" w:type="dxa"/>
            <w:tcBorders>
              <w:top w:val="single" w:color="000000" w:sz="2" w:space="0"/>
              <w:left w:val="single" w:color="000000" w:sz="2" w:space="0"/>
              <w:bottom w:val="single" w:color="000000" w:sz="2" w:space="0"/>
              <w:right w:val="single" w:color="000000" w:sz="2" w:space="0"/>
            </w:tcBorders>
          </w:tcPr>
          <w:p w14:paraId="24CAFAE2">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box-sizing: border-box;</w:t>
            </w:r>
          </w:p>
        </w:tc>
        <w:tc>
          <w:tcPr>
            <w:tcW w:w="1733" w:type="dxa"/>
            <w:tcBorders>
              <w:top w:val="single" w:color="000000" w:sz="2" w:space="0"/>
              <w:bottom w:val="single" w:color="000000" w:sz="2" w:space="0"/>
              <w:right w:val="single" w:color="000000" w:sz="2" w:space="0"/>
            </w:tcBorders>
          </w:tcPr>
          <w:p w14:paraId="241D6738">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Style w:val="11"/>
                <w:rFonts w:hint="default" w:ascii="Times New Roman" w:hAnsi="Times New Roman" w:cs="Times New Roman"/>
                <w:i/>
                <w:color w:val="000000"/>
                <w:kern w:val="0"/>
                <w:sz w:val="28"/>
                <w:szCs w:val="28"/>
                <w:lang w:val="en-US" w:eastAsia="en-US" w:bidi="ar-SA"/>
              </w:rPr>
              <w:t>width</w:t>
            </w:r>
            <w:r>
              <w:rPr>
                <w:rFonts w:hint="default" w:ascii="Times New Roman" w:hAnsi="Times New Roman" w:eastAsia="inter" w:cs="Times New Roman"/>
                <w:i/>
                <w:color w:val="000000"/>
                <w:kern w:val="0"/>
                <w:sz w:val="28"/>
                <w:szCs w:val="28"/>
                <w:lang w:val="en-US" w:eastAsia="en-US" w:bidi="ar-SA"/>
              </w:rPr>
              <w:t xml:space="preserve"> (content + padding + border) </w:t>
            </w:r>
          </w:p>
        </w:tc>
        <w:tc>
          <w:tcPr>
            <w:tcW w:w="1618" w:type="dxa"/>
            <w:tcBorders>
              <w:top w:val="single" w:color="000000" w:sz="2" w:space="0"/>
              <w:bottom w:val="single" w:color="000000" w:sz="2" w:space="0"/>
              <w:right w:val="single" w:color="000000" w:sz="2" w:space="0"/>
            </w:tcBorders>
          </w:tcPr>
          <w:p w14:paraId="5F96E52B">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Dễ kiểm soát; Kích thước box cố định đúng theo code. </w:t>
            </w:r>
          </w:p>
        </w:tc>
      </w:tr>
    </w:tbl>
    <w:p w14:paraId="01ADBDBC">
      <w:pPr>
        <w:rPr>
          <w:rFonts w:hint="default" w:ascii="Times New Roman" w:hAnsi="Times New Roman" w:cs="Times New Roman"/>
          <w:sz w:val="28"/>
          <w:szCs w:val="28"/>
        </w:rPr>
      </w:pPr>
    </w:p>
    <w:p w14:paraId="5AFC5067">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Câu hỏi:</w:t>
      </w:r>
      <w:r>
        <w:rPr>
          <w:rFonts w:hint="default" w:ascii="Times New Roman" w:hAnsi="Times New Roman" w:eastAsia="inter" w:cs="Times New Roman"/>
          <w:color w:val="000000"/>
          <w:sz w:val="28"/>
          <w:szCs w:val="28"/>
        </w:rPr>
        <w:t xml:space="preserve"> </w:t>
      </w:r>
      <w:r>
        <w:rPr>
          <w:rFonts w:hint="default" w:ascii="Times New Roman" w:hAnsi="Times New Roman" w:cs="Times New Roman"/>
          <w:sz w:val="28"/>
          <w:szCs w:val="28"/>
        </w:rPr>
        <w:t xml:space="preserve">Nên dùng </w:t>
      </w:r>
      <w:r>
        <w:rPr>
          <w:rStyle w:val="11"/>
          <w:rFonts w:hint="default" w:ascii="Times New Roman" w:hAnsi="Times New Roman" w:cs="Times New Roman"/>
          <w:sz w:val="28"/>
          <w:szCs w:val="28"/>
        </w:rPr>
        <w:t>box-sizing: border-box;</w:t>
      </w:r>
      <w:r>
        <w:rPr>
          <w:rFonts w:hint="default" w:ascii="Times New Roman" w:hAnsi="Times New Roman" w:cs="Times New Roman"/>
          <w:sz w:val="28"/>
          <w:szCs w:val="28"/>
        </w:rPr>
        <w:t xml:space="preserve"> cho toàn trang vì nó giúp việc tính toán kích thước các phần tử trở nên nhất quán và dễ dàng hơn, tránh việc phần tử bị tràn layout khi thêm viền hoặc khoảng đệm </w:t>
      </w:r>
    </w:p>
    <w:p w14:paraId="0649EAB7">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11" name="Rectangles 11"/>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10;g5Ht0QAAAAIBAAAPAAAAAAAAAAEAIAAAACIAAABkcnMvZG93bnJldi54bWxQSwECFAAUAAAACACH&#10;TuJA1MrHyrkBAACwAwAADgAAAAAAAAABACAAAAAgAQAAZHJzL2Uyb0RvYy54bWxQSwUGAAAAAAYA&#10;BgBZAQAASwUAAAAA&#10;">
                <v:fill on="t" focussize="0,0"/>
                <v:stroke weight="0.992125984251969pt" color="#000000" opacity="0f" joinstyle="round"/>
                <v:imagedata o:title=""/>
                <o:lock v:ext="edit" aspectratio="f"/>
                <w10:wrap type="none"/>
                <w10:anchorlock/>
              </v:rect>
            </w:pict>
          </mc:Fallback>
        </mc:AlternateContent>
      </w:r>
    </w:p>
    <w:p w14:paraId="1254E334">
      <w:pPr>
        <w:spacing w:before="315" w:after="105" w:line="360" w:lineRule="auto"/>
        <w:ind w:left="-30"/>
        <w:rPr>
          <w:rFonts w:hint="default" w:ascii="Times New Roman" w:hAnsi="Times New Roman" w:cs="Times New Roman"/>
          <w:sz w:val="28"/>
          <w:szCs w:val="28"/>
        </w:rPr>
      </w:pPr>
      <w:bookmarkStart w:id="16" w:name="bm_2_bài_tập_thực_hành_2_35_phút_f75d91"/>
      <w:r>
        <w:rPr>
          <w:rFonts w:hint="default" w:ascii="Times New Roman" w:hAnsi="Times New Roman" w:eastAsia="inter" w:cs="Times New Roman"/>
          <w:b/>
          <w:color w:val="000000"/>
          <w:sz w:val="28"/>
          <w:szCs w:val="28"/>
        </w:rPr>
        <w:t>2. Bài tập thực hành 2 (35 phút): Box Model &amp; Layout Card</w:t>
      </w:r>
      <w:bookmarkEnd w:id="16"/>
    </w:p>
    <w:p w14:paraId="418DF0F1">
      <w:pPr>
        <w:spacing w:before="315" w:after="105" w:line="360" w:lineRule="auto"/>
        <w:ind w:left="-30"/>
        <w:rPr>
          <w:rFonts w:hint="default" w:ascii="Times New Roman" w:hAnsi="Times New Roman" w:cs="Times New Roman"/>
          <w:sz w:val="28"/>
          <w:szCs w:val="28"/>
        </w:rPr>
      </w:pPr>
      <w:bookmarkStart w:id="17" w:name="mục_tiêu_2"/>
      <w:r>
        <w:rPr>
          <w:rFonts w:hint="default" w:ascii="Times New Roman" w:hAnsi="Times New Roman" w:eastAsia="inter" w:cs="Times New Roman"/>
          <w:b/>
          <w:color w:val="000000"/>
          <w:sz w:val="28"/>
          <w:szCs w:val="28"/>
        </w:rPr>
        <w:t>Mục tiêu:</w:t>
      </w:r>
      <w:bookmarkEnd w:id="17"/>
    </w:p>
    <w:p w14:paraId="6AED643F">
      <w:pPr>
        <w:numPr>
          <w:ilvl w:val="0"/>
          <w:numId w:val="1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Tạo 3 card bài viết với box model rõ ràng</w:t>
      </w:r>
    </w:p>
    <w:p w14:paraId="00CFA1C3">
      <w:pPr>
        <w:numPr>
          <w:ilvl w:val="0"/>
          <w:numId w:val="1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Dùng margin, padding, border để tách biệt các card</w:t>
      </w:r>
    </w:p>
    <w:p w14:paraId="00FF5C76">
      <w:pPr>
        <w:numPr>
          <w:ilvl w:val="0"/>
          <w:numId w:val="1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 xml:space="preserve">Áp dụng </w:t>
      </w:r>
      <w:r>
        <w:rPr>
          <w:rStyle w:val="10"/>
          <w:rFonts w:hint="default" w:ascii="Times New Roman" w:hAnsi="Times New Roman" w:eastAsia="IBM Plex Mono" w:cs="Times New Roman"/>
          <w:color w:val="000000"/>
          <w:sz w:val="28"/>
          <w:szCs w:val="28"/>
          <w:shd w:val="clear" w:fill="F8F8FA"/>
        </w:rPr>
        <w:t>box-sizing: border-box</w:t>
      </w:r>
    </w:p>
    <w:p w14:paraId="0D8797C8">
      <w:pPr>
        <w:numPr>
          <w:ilvl w:val="0"/>
          <w:numId w:val="1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 xml:space="preserve">Bố trí card theo hàng ngang (dùng </w:t>
      </w:r>
      <w:r>
        <w:rPr>
          <w:rStyle w:val="10"/>
          <w:rFonts w:hint="default" w:ascii="Times New Roman" w:hAnsi="Times New Roman" w:eastAsia="IBM Plex Mono" w:cs="Times New Roman"/>
          <w:color w:val="000000"/>
          <w:sz w:val="28"/>
          <w:szCs w:val="28"/>
          <w:shd w:val="clear" w:fill="F8F8FA"/>
        </w:rPr>
        <w:t>display: inline-block</w:t>
      </w:r>
      <w:r>
        <w:rPr>
          <w:rFonts w:hint="default" w:ascii="Times New Roman" w:hAnsi="Times New Roman" w:eastAsia="inter" w:cs="Times New Roman"/>
          <w:color w:val="000000"/>
          <w:sz w:val="28"/>
          <w:szCs w:val="28"/>
        </w:rPr>
        <w:t xml:space="preserve"> hoặc </w:t>
      </w:r>
      <w:r>
        <w:rPr>
          <w:rStyle w:val="10"/>
          <w:rFonts w:hint="default" w:ascii="Times New Roman" w:hAnsi="Times New Roman" w:eastAsia="IBM Plex Mono" w:cs="Times New Roman"/>
          <w:color w:val="000000"/>
          <w:sz w:val="28"/>
          <w:szCs w:val="28"/>
          <w:shd w:val="clear" w:fill="F8F8FA"/>
        </w:rPr>
        <w:t>float</w:t>
      </w:r>
      <w:r>
        <w:rPr>
          <w:rFonts w:hint="default" w:ascii="Times New Roman" w:hAnsi="Times New Roman" w:eastAsia="inter" w:cs="Times New Roman"/>
          <w:color w:val="000000"/>
          <w:sz w:val="28"/>
          <w:szCs w:val="28"/>
        </w:rPr>
        <w:t>)</w:t>
      </w:r>
    </w:p>
    <w:p w14:paraId="560B469D">
      <w:pPr>
        <w:spacing w:before="315" w:after="105" w:line="360" w:lineRule="auto"/>
        <w:ind w:left="-30"/>
        <w:rPr>
          <w:rFonts w:hint="default" w:ascii="Times New Roman" w:hAnsi="Times New Roman" w:cs="Times New Roman"/>
          <w:sz w:val="28"/>
          <w:szCs w:val="28"/>
        </w:rPr>
      </w:pPr>
      <w:bookmarkStart w:id="18" w:name="thêm_html_sau_vào_trong_main_sau_d1229d"/>
      <w:r>
        <w:rPr>
          <w:rFonts w:hint="default" w:ascii="Times New Roman" w:hAnsi="Times New Roman" w:eastAsia="inter" w:cs="Times New Roman"/>
          <w:b/>
          <w:color w:val="000000"/>
          <w:sz w:val="28"/>
          <w:szCs w:val="28"/>
        </w:rPr>
        <w:t xml:space="preserve">Thêm HTML sau vào trong </w:t>
      </w:r>
      <w:r>
        <w:rPr>
          <w:rStyle w:val="10"/>
          <w:rFonts w:hint="default" w:ascii="Times New Roman" w:hAnsi="Times New Roman" w:eastAsia="inter" w:cs="Times New Roman"/>
          <w:b/>
          <w:color w:val="000000"/>
          <w:sz w:val="28"/>
          <w:szCs w:val="28"/>
          <w:shd w:val="clear" w:fill="F8F8FA"/>
        </w:rPr>
        <w:t>&lt;main&gt; (sau phần intro):</w:t>
      </w:r>
      <w:bookmarkEnd w:id="18"/>
    </w:p>
    <w:p w14:paraId="1EBB903D">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&lt;section class="posts"&gt;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&lt;article class="card"&gt;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&lt;h3&gt;Bài viết 1&lt;/h3&gt;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&lt;p&gt;Mô tả ngắn về bài viết 1.&lt;/p&gt;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 href="#" class="btn"&gt;Đọc thêm&lt;/a&gt;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&lt;/article&gt;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&lt;article class="card"&gt;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&lt;h3&gt;Bài viết 2&lt;/h3&gt;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&lt;p&gt;Mô tả ngắn về bài viết 2.&lt;/p&gt;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 href="#" class="btn"&gt;Đọc thêm&lt;/a&gt;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&lt;/article&gt;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&lt;article class="card"&gt;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&lt;h3&gt;Bài viết 3&lt;/h3&gt;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&lt;p&gt;Mô tả ngắn về bài viết 3.&lt;/p&gt;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 href="#" class="btn"&gt;Đọc thêm&lt;/a&gt;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&lt;/article&gt;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&lt;/section&gt;</w:t>
      </w:r>
      <w:r>
        <w:rPr>
          <w:rStyle w:val="10"/>
          <w:rFonts w:hint="default" w:ascii="Times New Roman" w:hAnsi="Times New Roman" w:eastAsia="IBM Plex Mono" w:cs="Times New Roman"/>
          <w:color w:val="000000"/>
          <w:sz w:val="28"/>
          <w:szCs w:val="28"/>
        </w:rPr>
        <w:br w:type="textWrapping"/>
      </w:r>
    </w:p>
    <w:p w14:paraId="22CFD5DB">
      <w:pPr>
        <w:spacing w:before="315" w:after="105" w:line="360" w:lineRule="auto"/>
        <w:ind w:left="-30"/>
        <w:rPr>
          <w:rFonts w:hint="default" w:ascii="Times New Roman" w:hAnsi="Times New Roman" w:cs="Times New Roman"/>
          <w:sz w:val="28"/>
          <w:szCs w:val="28"/>
        </w:rPr>
      </w:pPr>
      <w:bookmarkStart w:id="19" w:name="yêu_cầu_css"/>
      <w:r>
        <w:rPr>
          <w:rFonts w:hint="default" w:ascii="Times New Roman" w:hAnsi="Times New Roman" w:eastAsia="inter" w:cs="Times New Roman"/>
          <w:b/>
          <w:color w:val="000000"/>
          <w:sz w:val="28"/>
          <w:szCs w:val="28"/>
        </w:rPr>
        <w:t>Yêu cầu CSS:</w:t>
      </w:r>
      <w:bookmarkEnd w:id="19"/>
    </w:p>
    <w:p w14:paraId="38B412B7">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 Bước 1: Reset box-sizing cho toàn trang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box-sizing: border-box;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Bước 2: Style cho .posts container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.posts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Căn giữa, margin trên dưới, max-width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Bước 3: Style cho .card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.card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width: 30% (hoặc calc(33.33% - 20px))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display: inline-block</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border: 1px solid #ddd</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padding: 20px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margin: 10px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background: white</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border-radius: 8px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Bước 4: Style cho .btn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.btn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display: inline-block</w:t>
      </w:r>
      <w:r>
        <w:rPr>
          <w:rStyle w:val="10"/>
          <w:rFonts w:hint="default" w:ascii="Times New Roman" w:hAnsi="Times New Roman" w:eastAsia="IBM Plex Mono" w:cs="Times New Roman"/>
          <w:color w:val="000000"/>
          <w:sz w:val="28"/>
          <w:szCs w:val="28"/>
        </w:rPr>
        <w:br w:type="textWrapping"/>
      </w:r>
      <w:bookmarkStart w:id="56" w:name="_GoBack"/>
      <w:r>
        <w:rPr>
          <w:rStyle w:val="10"/>
          <w:rFonts w:hint="default" w:ascii="Times New Roman" w:hAnsi="Times New Roman" w:eastAsia="IBM Plex Mono" w:cs="Times New Roman"/>
          <w:color w:val="000000"/>
          <w:sz w:val="28"/>
          <w:szCs w:val="28"/>
        </w:rPr>
        <w:t xml:space="preserve">       - padding: 8px 16px</w:t>
      </w:r>
      <w:r>
        <w:rPr>
          <w:rStyle w:val="10"/>
          <w:rFonts w:hint="default" w:ascii="Times New Roman" w:hAnsi="Times New Roman" w:eastAsia="IBM Plex Mono" w:cs="Times New Roman"/>
          <w:color w:val="000000"/>
          <w:sz w:val="28"/>
          <w:szCs w:val="28"/>
        </w:rPr>
        <w:br w:type="textWrapping"/>
      </w:r>
      <w:bookmarkEnd w:id="56"/>
      <w:r>
        <w:rPr>
          <w:rStyle w:val="10"/>
          <w:rFonts w:hint="default" w:ascii="Times New Roman" w:hAnsi="Times New Roman" w:eastAsia="IBM Plex Mono" w:cs="Times New Roman"/>
          <w:color w:val="000000"/>
          <w:sz w:val="28"/>
          <w:szCs w:val="28"/>
        </w:rPr>
        <w:t xml:space="preserve">       - background: #007bff</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color: white</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text-decoration: none</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border-radius: 4px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.btn:hover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background: #0056b3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742194D2">
      <w:pPr>
        <w:spacing w:before="315" w:after="105" w:line="360" w:lineRule="auto"/>
        <w:ind w:left="-30"/>
        <w:rPr>
          <w:rFonts w:hint="default" w:ascii="Times New Roman" w:hAnsi="Times New Roman" w:cs="Times New Roman"/>
          <w:sz w:val="28"/>
          <w:szCs w:val="28"/>
        </w:rPr>
      </w:pPr>
      <w:bookmarkStart w:id="20" w:name="kết_quả_mong_đợi_2"/>
      <w:r>
        <w:rPr>
          <w:rFonts w:hint="default" w:ascii="Times New Roman" w:hAnsi="Times New Roman" w:eastAsia="inter" w:cs="Times New Roman"/>
          <w:b/>
          <w:color w:val="000000"/>
          <w:sz w:val="28"/>
          <w:szCs w:val="28"/>
        </w:rPr>
        <w:t>Kết quả mong đợi:</w:t>
      </w:r>
      <w:bookmarkEnd w:id="20"/>
    </w:p>
    <w:p w14:paraId="1FD73071">
      <w:pPr>
        <w:numPr>
          <w:ilvl w:val="0"/>
          <w:numId w:val="11"/>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Ba card nằm ngang trên 1 hàng</w:t>
      </w:r>
    </w:p>
    <w:p w14:paraId="235202F1">
      <w:pPr>
        <w:numPr>
          <w:ilvl w:val="0"/>
          <w:numId w:val="11"/>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Mỗi card có viền, padding, margin rõ ràng</w:t>
      </w:r>
    </w:p>
    <w:p w14:paraId="6379AE2F">
      <w:pPr>
        <w:numPr>
          <w:ilvl w:val="0"/>
          <w:numId w:val="11"/>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Nút "Đọc thêm" có màu xanh, hover đổi màu đậm hơn</w:t>
      </w:r>
    </w:p>
    <w:p w14:paraId="33E7EE99">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Ảnh kết quả (Dán ảnh vào đây):</w:t>
      </w:r>
    </w:p>
    <w:p w14:paraId="7967E4CF">
      <w:pPr>
        <w:spacing w:before="0" w:after="210" w:line="360" w:lineRule="auto"/>
        <w:rPr>
          <w:rFonts w:hint="default" w:ascii="Times New Roman" w:hAnsi="Times New Roman" w:eastAsia="inter" w:cs="Times New Roman"/>
          <w:i/>
          <w:color w:val="000000"/>
          <w:sz w:val="28"/>
          <w:szCs w:val="28"/>
        </w:rPr>
      </w:pPr>
      <w:r>
        <w:rPr>
          <w:rFonts w:hint="default" w:ascii="Times New Roman" w:hAnsi="Times New Roman" w:eastAsia="inter" w:cs="Times New Roman"/>
          <w:i/>
          <w:color w:val="000000"/>
          <w:sz w:val="28"/>
          <w:szCs w:val="28"/>
        </w:rPr>
        <w:t>(Dán ảnh: Giao diện 3 card)</w:t>
      </w:r>
    </w:p>
    <w:p w14:paraId="0C5AB90F">
      <w:pPr>
        <w:spacing w:before="0" w:after="210" w:line="360" w:lineRule="auto"/>
        <w:rPr>
          <w:rFonts w:hint="default" w:ascii="Times New Roman" w:hAnsi="Times New Roman" w:eastAsia="inter" w:cs="Times New Roman"/>
          <w:i/>
          <w:color w:val="000000"/>
          <w:sz w:val="28"/>
          <w:szCs w:val="28"/>
        </w:rPr>
      </w:pPr>
      <w:r>
        <w:rPr>
          <w:rFonts w:hint="default" w:ascii="Times New Roman" w:hAnsi="Times New Roman" w:eastAsia="inter" w:cs="Times New Roman"/>
          <w:i/>
          <w:color w:val="000000"/>
          <w:sz w:val="28"/>
          <w:szCs w:val="28"/>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038850" cy="3408680"/>
            <wp:effectExtent l="0" t="0" r="0" b="0"/>
            <wp:wrapSquare wrapText="largest"/>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8"/>
                    <a:stretch>
                      <a:fillRect/>
                    </a:stretch>
                  </pic:blipFill>
                  <pic:spPr>
                    <a:xfrm>
                      <a:off x="0" y="0"/>
                      <a:ext cx="6038850" cy="3408680"/>
                    </a:xfrm>
                    <a:prstGeom prst="rect">
                      <a:avLst/>
                    </a:prstGeom>
                    <a:noFill/>
                  </pic:spPr>
                </pic:pic>
              </a:graphicData>
            </a:graphic>
          </wp:anchor>
        </w:drawing>
      </w:r>
    </w:p>
    <w:p w14:paraId="259DB532">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4DA60ABC">
      <w:pPr>
        <w:spacing w:before="0" w:after="0" w:line="360" w:lineRule="auto"/>
        <w:rPr>
          <w:rFonts w:hint="default" w:ascii="Times New Roman" w:hAnsi="Times New Roman" w:cs="Times New Roman"/>
          <w:sz w:val="28"/>
          <w:szCs w:val="28"/>
        </w:rPr>
      </w:pPr>
    </w:p>
    <w:p w14:paraId="4E42B375">
      <w:pPr>
        <w:spacing w:before="315" w:after="105" w:line="360" w:lineRule="auto"/>
        <w:ind w:left="-30"/>
        <w:rPr>
          <w:rFonts w:hint="default" w:ascii="Times New Roman" w:hAnsi="Times New Roman" w:cs="Times New Roman"/>
          <w:sz w:val="28"/>
          <w:szCs w:val="28"/>
        </w:rPr>
      </w:pPr>
      <w:bookmarkStart w:id="21" w:name="phiếu_học_tập_flexbox_css_grid"/>
      <w:r>
        <w:rPr>
          <w:rFonts w:hint="default" w:ascii="Times New Roman" w:hAnsi="Times New Roman" w:eastAsia="inter" w:cs="Times New Roman"/>
          <w:b/>
          <w:color w:val="000000"/>
          <w:sz w:val="28"/>
          <w:szCs w:val="28"/>
        </w:rPr>
        <w:t>PHIẾU HỌC TẬP --- FLEXBOX &amp; CSS GRID</w:t>
      </w:r>
      <w:bookmarkEnd w:id="21"/>
    </w:p>
    <w:p w14:paraId="29D3EB10">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Tài liệu đã xem (Link):</w:t>
      </w:r>
    </w:p>
    <w:p w14:paraId="758F61EC">
      <w:pPr>
        <w:spacing w:before="315" w:after="105" w:line="360" w:lineRule="auto"/>
        <w:ind w:left="-30"/>
        <w:rPr>
          <w:rFonts w:hint="default" w:ascii="Times New Roman" w:hAnsi="Times New Roman" w:cs="Times New Roman"/>
          <w:sz w:val="28"/>
          <w:szCs w:val="28"/>
        </w:rPr>
      </w:pPr>
      <w:bookmarkStart w:id="22" w:name="bm_1_kiến_thức_cốt_lõi_so_sánh_fl_3266e3"/>
      <w:r>
        <w:rPr>
          <w:rFonts w:hint="default" w:ascii="Times New Roman" w:hAnsi="Times New Roman" w:eastAsia="inter" w:cs="Times New Roman"/>
          <w:b/>
          <w:color w:val="000000"/>
          <w:sz w:val="28"/>
          <w:szCs w:val="28"/>
        </w:rPr>
        <w:t>1. Kiến thức cốt lõi: So sánh Flexbox và Grid</w:t>
      </w:r>
      <w:bookmarkEnd w:id="22"/>
    </w:p>
    <w:p w14:paraId="42CBD1F6">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Hoàn thành bảng sau:</w:t>
      </w:r>
    </w:p>
    <w:tbl>
      <w:tblPr>
        <w:tblStyle w:val="14"/>
        <w:tblW w:w="6729" w:type="dxa"/>
        <w:jc w:val="center"/>
        <w:tblLayout w:type="fixed"/>
        <w:tblCellMar>
          <w:top w:w="80" w:type="dxa"/>
          <w:left w:w="160" w:type="dxa"/>
          <w:bottom w:w="80" w:type="dxa"/>
          <w:right w:w="160" w:type="dxa"/>
        </w:tblCellMar>
      </w:tblPr>
      <w:tblGrid>
        <w:gridCol w:w="1649"/>
        <w:gridCol w:w="2487"/>
        <w:gridCol w:w="2593"/>
      </w:tblGrid>
      <w:tr w14:paraId="662F26E2">
        <w:tblPrEx>
          <w:tblCellMar>
            <w:top w:w="80" w:type="dxa"/>
            <w:left w:w="160" w:type="dxa"/>
            <w:bottom w:w="80" w:type="dxa"/>
            <w:right w:w="160" w:type="dxa"/>
          </w:tblCellMar>
        </w:tblPrEx>
        <w:trPr>
          <w:cantSplit/>
          <w:jc w:val="center"/>
        </w:trPr>
        <w:tc>
          <w:tcPr>
            <w:tcW w:w="1649" w:type="dxa"/>
            <w:tcBorders>
              <w:top w:val="single" w:color="000000" w:sz="2" w:space="0"/>
              <w:left w:val="single" w:color="000000" w:sz="2" w:space="0"/>
              <w:bottom w:val="single" w:color="000000" w:sz="2" w:space="0"/>
              <w:right w:val="single" w:color="000000" w:sz="2" w:space="0"/>
            </w:tcBorders>
          </w:tcPr>
          <w:p w14:paraId="1F23E17D">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Đặc điểm</w:t>
            </w:r>
          </w:p>
        </w:tc>
        <w:tc>
          <w:tcPr>
            <w:tcW w:w="2487" w:type="dxa"/>
            <w:tcBorders>
              <w:top w:val="single" w:color="000000" w:sz="2" w:space="0"/>
              <w:bottom w:val="single" w:color="000000" w:sz="2" w:space="0"/>
              <w:right w:val="single" w:color="000000" w:sz="2" w:space="0"/>
            </w:tcBorders>
          </w:tcPr>
          <w:p w14:paraId="5221272A">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Flexbox</w:t>
            </w:r>
          </w:p>
        </w:tc>
        <w:tc>
          <w:tcPr>
            <w:tcW w:w="2593" w:type="dxa"/>
            <w:tcBorders>
              <w:top w:val="single" w:color="000000" w:sz="2" w:space="0"/>
              <w:bottom w:val="single" w:color="000000" w:sz="2" w:space="0"/>
              <w:right w:val="single" w:color="000000" w:sz="2" w:space="0"/>
            </w:tcBorders>
          </w:tcPr>
          <w:p w14:paraId="0A77B640">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CSS Grid</w:t>
            </w:r>
          </w:p>
        </w:tc>
      </w:tr>
      <w:tr w14:paraId="762DA63D">
        <w:tblPrEx>
          <w:tblCellMar>
            <w:top w:w="80" w:type="dxa"/>
            <w:left w:w="160" w:type="dxa"/>
            <w:bottom w:w="80" w:type="dxa"/>
            <w:right w:w="160" w:type="dxa"/>
          </w:tblCellMar>
        </w:tblPrEx>
        <w:trPr>
          <w:cantSplit/>
          <w:jc w:val="center"/>
        </w:trPr>
        <w:tc>
          <w:tcPr>
            <w:tcW w:w="1649" w:type="dxa"/>
            <w:tcBorders>
              <w:top w:val="single" w:color="000000" w:sz="2" w:space="0"/>
              <w:left w:val="single" w:color="000000" w:sz="2" w:space="0"/>
              <w:bottom w:val="single" w:color="000000" w:sz="2" w:space="0"/>
              <w:right w:val="single" w:color="000000" w:sz="2" w:space="0"/>
            </w:tcBorders>
          </w:tcPr>
          <w:p w14:paraId="73BD60C2">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Bố cục</w:t>
            </w:r>
          </w:p>
        </w:tc>
        <w:tc>
          <w:tcPr>
            <w:tcW w:w="2487" w:type="dxa"/>
            <w:tcBorders>
              <w:top w:val="single" w:color="000000" w:sz="2" w:space="0"/>
              <w:bottom w:val="single" w:color="000000" w:sz="2" w:space="0"/>
              <w:right w:val="single" w:color="000000" w:sz="2" w:space="0"/>
            </w:tcBorders>
          </w:tcPr>
          <w:p w14:paraId="28D57DAD">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1 chiều (Dòng hoặc Cột) </w:t>
            </w:r>
          </w:p>
        </w:tc>
        <w:tc>
          <w:tcPr>
            <w:tcW w:w="2593" w:type="dxa"/>
            <w:tcBorders>
              <w:top w:val="single" w:color="000000" w:sz="2" w:space="0"/>
              <w:bottom w:val="single" w:color="000000" w:sz="2" w:space="0"/>
              <w:right w:val="single" w:color="000000" w:sz="2" w:space="0"/>
            </w:tcBorders>
          </w:tcPr>
          <w:p w14:paraId="422874E1">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2 chiều (Cả dòng và cột) </w:t>
            </w:r>
          </w:p>
        </w:tc>
      </w:tr>
      <w:tr w14:paraId="4F984E20">
        <w:tblPrEx>
          <w:tblCellMar>
            <w:top w:w="80" w:type="dxa"/>
            <w:left w:w="160" w:type="dxa"/>
            <w:bottom w:w="80" w:type="dxa"/>
            <w:right w:w="160" w:type="dxa"/>
          </w:tblCellMar>
        </w:tblPrEx>
        <w:trPr>
          <w:cantSplit/>
          <w:jc w:val="center"/>
        </w:trPr>
        <w:tc>
          <w:tcPr>
            <w:tcW w:w="1649" w:type="dxa"/>
            <w:tcBorders>
              <w:top w:val="single" w:color="000000" w:sz="2" w:space="0"/>
              <w:left w:val="single" w:color="000000" w:sz="2" w:space="0"/>
              <w:bottom w:val="single" w:color="000000" w:sz="2" w:space="0"/>
              <w:right w:val="single" w:color="000000" w:sz="2" w:space="0"/>
            </w:tcBorders>
          </w:tcPr>
          <w:p w14:paraId="38926A49">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Phù hợp với</w:t>
            </w:r>
          </w:p>
        </w:tc>
        <w:tc>
          <w:tcPr>
            <w:tcW w:w="2487" w:type="dxa"/>
            <w:tcBorders>
              <w:top w:val="single" w:color="000000" w:sz="2" w:space="0"/>
              <w:bottom w:val="single" w:color="000000" w:sz="2" w:space="0"/>
              <w:right w:val="single" w:color="000000" w:sz="2" w:space="0"/>
            </w:tcBorders>
          </w:tcPr>
          <w:p w14:paraId="4967B900">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Menu, các nhóm item nhỏ </w:t>
            </w:r>
          </w:p>
        </w:tc>
        <w:tc>
          <w:tcPr>
            <w:tcW w:w="2593" w:type="dxa"/>
            <w:tcBorders>
              <w:top w:val="single" w:color="000000" w:sz="2" w:space="0"/>
              <w:bottom w:val="single" w:color="000000" w:sz="2" w:space="0"/>
              <w:right w:val="single" w:color="000000" w:sz="2" w:space="0"/>
            </w:tcBorders>
          </w:tcPr>
          <w:p w14:paraId="2222EC51">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Layout tổng thể trang phức tạp </w:t>
            </w:r>
          </w:p>
        </w:tc>
      </w:tr>
      <w:tr w14:paraId="3E2349EE">
        <w:tblPrEx>
          <w:tblCellMar>
            <w:top w:w="80" w:type="dxa"/>
            <w:left w:w="160" w:type="dxa"/>
            <w:bottom w:w="80" w:type="dxa"/>
            <w:right w:w="160" w:type="dxa"/>
          </w:tblCellMar>
        </w:tblPrEx>
        <w:trPr>
          <w:cantSplit/>
          <w:jc w:val="center"/>
        </w:trPr>
        <w:tc>
          <w:tcPr>
            <w:tcW w:w="1649" w:type="dxa"/>
            <w:tcBorders>
              <w:top w:val="single" w:color="000000" w:sz="2" w:space="0"/>
              <w:left w:val="single" w:color="000000" w:sz="2" w:space="0"/>
              <w:bottom w:val="single" w:color="000000" w:sz="2" w:space="0"/>
              <w:right w:val="single" w:color="000000" w:sz="2" w:space="0"/>
            </w:tcBorders>
          </w:tcPr>
          <w:p w14:paraId="228E1B0A">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Thuộc tính chính</w:t>
            </w:r>
          </w:p>
        </w:tc>
        <w:tc>
          <w:tcPr>
            <w:tcW w:w="2487" w:type="dxa"/>
            <w:tcBorders>
              <w:top w:val="single" w:color="000000" w:sz="2" w:space="0"/>
              <w:bottom w:val="single" w:color="000000" w:sz="2" w:space="0"/>
              <w:right w:val="single" w:color="000000" w:sz="2" w:space="0"/>
            </w:tcBorders>
          </w:tcPr>
          <w:p w14:paraId="39DC7F43">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display: flex;</w:t>
            </w:r>
          </w:p>
          <w:p w14:paraId="2C1D48D5">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justify-content</w:t>
            </w:r>
          </w:p>
          <w:p w14:paraId="78ADD7CF">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align-items</w:t>
            </w:r>
          </w:p>
        </w:tc>
        <w:tc>
          <w:tcPr>
            <w:tcW w:w="2593" w:type="dxa"/>
            <w:tcBorders>
              <w:top w:val="single" w:color="000000" w:sz="2" w:space="0"/>
              <w:bottom w:val="single" w:color="000000" w:sz="2" w:space="0"/>
              <w:right w:val="single" w:color="000000" w:sz="2" w:space="0"/>
            </w:tcBorders>
          </w:tcPr>
          <w:p w14:paraId="1CA0EEB8">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display: grid;</w:t>
            </w:r>
          </w:p>
          <w:p w14:paraId="501C7FB6">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grid-template-columns</w:t>
            </w:r>
          </w:p>
          <w:p w14:paraId="166E4AD0">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grid-template-rows</w:t>
            </w:r>
          </w:p>
        </w:tc>
      </w:tr>
      <w:tr w14:paraId="72D8C506">
        <w:tblPrEx>
          <w:tblCellMar>
            <w:top w:w="80" w:type="dxa"/>
            <w:left w:w="160" w:type="dxa"/>
            <w:bottom w:w="80" w:type="dxa"/>
            <w:right w:w="160" w:type="dxa"/>
          </w:tblCellMar>
        </w:tblPrEx>
        <w:trPr>
          <w:cantSplit/>
          <w:jc w:val="center"/>
        </w:trPr>
        <w:tc>
          <w:tcPr>
            <w:tcW w:w="1649" w:type="dxa"/>
            <w:tcBorders>
              <w:top w:val="single" w:color="000000" w:sz="2" w:space="0"/>
              <w:left w:val="single" w:color="000000" w:sz="2" w:space="0"/>
              <w:bottom w:val="single" w:color="000000" w:sz="2" w:space="0"/>
              <w:right w:val="single" w:color="000000" w:sz="2" w:space="0"/>
            </w:tcBorders>
          </w:tcPr>
          <w:p w14:paraId="6C82747D">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Ví dụ sử dụng</w:t>
            </w:r>
          </w:p>
        </w:tc>
        <w:tc>
          <w:tcPr>
            <w:tcW w:w="2487" w:type="dxa"/>
            <w:tcBorders>
              <w:top w:val="single" w:color="000000" w:sz="2" w:space="0"/>
              <w:bottom w:val="single" w:color="000000" w:sz="2" w:space="0"/>
              <w:right w:val="single" w:color="000000" w:sz="2" w:space="0"/>
            </w:tcBorders>
          </w:tcPr>
          <w:p w14:paraId="2E0A7754">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Thanh điều hướng (Navbar) </w:t>
            </w:r>
          </w:p>
        </w:tc>
        <w:tc>
          <w:tcPr>
            <w:tcW w:w="2593" w:type="dxa"/>
            <w:tcBorders>
              <w:top w:val="single" w:color="000000" w:sz="2" w:space="0"/>
              <w:bottom w:val="single" w:color="000000" w:sz="2" w:space="0"/>
              <w:right w:val="single" w:color="000000" w:sz="2" w:space="0"/>
            </w:tcBorders>
          </w:tcPr>
          <w:p w14:paraId="66C5F290">
            <w:pPr>
              <w:widowControl/>
              <w:spacing w:before="0" w:after="0" w:line="360" w:lineRule="auto"/>
              <w:jc w:val="left"/>
              <w:rPr>
                <w:rFonts w:hint="default" w:ascii="Times New Roman" w:hAnsi="Times New Roman" w:eastAsia="inter" w:cs="Times New Roman"/>
                <w:i/>
                <w:color w:val="000000"/>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 xml:space="preserve">Lưới bài viết (Grid Gallery) </w:t>
            </w:r>
          </w:p>
        </w:tc>
      </w:tr>
    </w:tbl>
    <w:p w14:paraId="2E84F2AF">
      <w:pPr>
        <w:rPr>
          <w:rFonts w:hint="default" w:ascii="Times New Roman" w:hAnsi="Times New Roman" w:cs="Times New Roman"/>
          <w:sz w:val="28"/>
          <w:szCs w:val="28"/>
        </w:rPr>
      </w:pPr>
    </w:p>
    <w:p w14:paraId="5840E3CD">
      <w:pPr>
        <w:spacing w:before="315" w:after="105" w:line="360" w:lineRule="auto"/>
        <w:ind w:left="-30"/>
        <w:rPr>
          <w:rFonts w:hint="default" w:ascii="Times New Roman" w:hAnsi="Times New Roman" w:cs="Times New Roman"/>
          <w:sz w:val="28"/>
          <w:szCs w:val="28"/>
        </w:rPr>
      </w:pPr>
      <w:bookmarkStart w:id="23" w:name="bm_1_1_flexbox_các_thuộc_tính_quan_trọng"/>
      <w:r>
        <w:rPr>
          <w:rFonts w:hint="default" w:ascii="Times New Roman" w:hAnsi="Times New Roman" w:eastAsia="inter" w:cs="Times New Roman"/>
          <w:b/>
          <w:color w:val="000000"/>
          <w:sz w:val="28"/>
          <w:szCs w:val="28"/>
        </w:rPr>
        <w:t>1.1. Flexbox - Các thuộc tính quan trọng</w:t>
      </w:r>
      <w:bookmarkEnd w:id="23"/>
    </w:p>
    <w:p w14:paraId="0E9FFA27">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.flex-container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display: flex;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Căn chỉnh theo trục ngang (main axis)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justify-content: center; /* flex-start | center | space-between | space-around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Căn chỉnh theo trục dọc (cross axis)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align-items: center ;/* flex-start | center | flex-end | stretch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Cho phép xuống hàng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flex-wrap: wrap ; /* nowrap | wrap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Khoảng cách giữa các item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gap: 117px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72ABA9F1">
      <w:pPr>
        <w:spacing w:before="315" w:after="105" w:line="360" w:lineRule="auto"/>
        <w:ind w:left="-30"/>
        <w:rPr>
          <w:rFonts w:hint="default" w:ascii="Times New Roman" w:hAnsi="Times New Roman" w:cs="Times New Roman"/>
          <w:sz w:val="28"/>
          <w:szCs w:val="28"/>
        </w:rPr>
      </w:pPr>
      <w:bookmarkStart w:id="24" w:name="bm_1_2_css_grid_các_thuộc_tính_qu_f01b47"/>
      <w:r>
        <w:rPr>
          <w:rFonts w:hint="default" w:ascii="Times New Roman" w:hAnsi="Times New Roman" w:eastAsia="inter" w:cs="Times New Roman"/>
          <w:b/>
          <w:color w:val="000000"/>
          <w:sz w:val="28"/>
          <w:szCs w:val="28"/>
        </w:rPr>
        <w:t>1.2. CSS Grid - Các thuộc tính quan trọng</w:t>
      </w:r>
      <w:bookmarkEnd w:id="24"/>
    </w:p>
    <w:p w14:paraId="1C0A847D">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.grid-container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display: grid;</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Định nghĩa số cột và kích thước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grid-template-columns: ___________; /* repeat(3, 1fr) | 200px 1fr 2fr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Định nghĩa số hàng và kích thước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grid-template-rows: ___________;</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Khoảng cách giữa các ô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gap: ___________;</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09068B4B">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14" name="Rectangles 14"/>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oOR7dEAAAACAQAADwAAAAAAAAABACAAAAAiAAAAZHJzL2Rvd25yZXYueG1sUEsBAhQAFAAAAAgA&#10;h07iQFolmS+6AQAAsAMAAA4AAAAAAAAAAQAgAAAAIAEAAGRycy9lMm9Eb2MueG1sUEsFBgAAAAAG&#10;AAYAWQEAAEwFAAAAAA==&#10;">
                <v:fill on="t" focussize="0,0"/>
                <v:stroke weight="0.992125984251969pt" color="#000000" opacity="0f" joinstyle="round"/>
                <v:imagedata o:title=""/>
                <o:lock v:ext="edit" aspectratio="f"/>
                <w10:wrap type="none"/>
                <w10:anchorlock/>
              </v:rect>
            </w:pict>
          </mc:Fallback>
        </mc:AlternateContent>
      </w:r>
    </w:p>
    <w:p w14:paraId="7E241E7B">
      <w:pPr>
        <w:spacing w:before="315" w:after="105" w:line="360" w:lineRule="auto"/>
        <w:ind w:left="-30"/>
        <w:rPr>
          <w:rFonts w:hint="default" w:ascii="Times New Roman" w:hAnsi="Times New Roman" w:cs="Times New Roman"/>
          <w:sz w:val="28"/>
          <w:szCs w:val="28"/>
        </w:rPr>
      </w:pPr>
      <w:bookmarkStart w:id="25" w:name="bm_2_bài_tập_thực_hành_3a_20_phút_38fffe"/>
      <w:r>
        <w:rPr>
          <w:rFonts w:hint="default" w:ascii="Times New Roman" w:hAnsi="Times New Roman" w:eastAsia="inter" w:cs="Times New Roman"/>
          <w:b/>
          <w:color w:val="000000"/>
          <w:sz w:val="28"/>
          <w:szCs w:val="28"/>
        </w:rPr>
        <w:t>2. Bài tập thực hành 3A (20 phút): Flexbox - Menu &amp; Card Layout</w:t>
      </w:r>
      <w:bookmarkEnd w:id="25"/>
    </w:p>
    <w:p w14:paraId="56B53490">
      <w:pPr>
        <w:spacing w:before="315" w:after="105" w:line="360" w:lineRule="auto"/>
        <w:ind w:left="-30"/>
        <w:rPr>
          <w:rFonts w:hint="default" w:ascii="Times New Roman" w:hAnsi="Times New Roman" w:cs="Times New Roman"/>
          <w:sz w:val="28"/>
          <w:szCs w:val="28"/>
        </w:rPr>
      </w:pPr>
      <w:bookmarkStart w:id="26" w:name="mục_tiêu_3"/>
      <w:r>
        <w:rPr>
          <w:rFonts w:hint="default" w:ascii="Times New Roman" w:hAnsi="Times New Roman" w:eastAsia="inter" w:cs="Times New Roman"/>
          <w:b/>
          <w:color w:val="000000"/>
          <w:sz w:val="28"/>
          <w:szCs w:val="28"/>
        </w:rPr>
        <w:t>Mục tiêu:</w:t>
      </w:r>
      <w:bookmarkEnd w:id="26"/>
    </w:p>
    <w:p w14:paraId="7CED3041">
      <w:pPr>
        <w:numPr>
          <w:ilvl w:val="0"/>
          <w:numId w:val="12"/>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Dùng Flexbox cho menu ngang</w:t>
      </w:r>
    </w:p>
    <w:p w14:paraId="57914259">
      <w:pPr>
        <w:numPr>
          <w:ilvl w:val="0"/>
          <w:numId w:val="12"/>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 xml:space="preserve">Dùng Flexbox cho layout card (thay thế </w:t>
      </w:r>
      <w:r>
        <w:rPr>
          <w:rStyle w:val="10"/>
          <w:rFonts w:hint="default" w:ascii="Times New Roman" w:hAnsi="Times New Roman" w:eastAsia="IBM Plex Mono" w:cs="Times New Roman"/>
          <w:color w:val="000000"/>
          <w:sz w:val="28"/>
          <w:szCs w:val="28"/>
          <w:shd w:val="clear" w:fill="F8F8FA"/>
        </w:rPr>
        <w:t>inline-block</w:t>
      </w:r>
      <w:r>
        <w:rPr>
          <w:rFonts w:hint="default" w:ascii="Times New Roman" w:hAnsi="Times New Roman" w:eastAsia="inter" w:cs="Times New Roman"/>
          <w:color w:val="000000"/>
          <w:sz w:val="28"/>
          <w:szCs w:val="28"/>
        </w:rPr>
        <w:t>)</w:t>
      </w:r>
    </w:p>
    <w:p w14:paraId="1CAE6023">
      <w:pPr>
        <w:numPr>
          <w:ilvl w:val="0"/>
          <w:numId w:val="12"/>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Responsive: card xuống 1 cột khi màn hình nhỏ</w:t>
      </w:r>
    </w:p>
    <w:p w14:paraId="72752A16">
      <w:pPr>
        <w:spacing w:before="315" w:after="105" w:line="360" w:lineRule="auto"/>
        <w:ind w:left="-30"/>
        <w:rPr>
          <w:rFonts w:hint="default" w:ascii="Times New Roman" w:hAnsi="Times New Roman" w:cs="Times New Roman"/>
          <w:sz w:val="28"/>
          <w:szCs w:val="28"/>
        </w:rPr>
      </w:pPr>
      <w:bookmarkStart w:id="27" w:name="yêu_cầu_css_cải_tiến_code_cũ"/>
      <w:r>
        <w:rPr>
          <w:rFonts w:hint="default" w:ascii="Times New Roman" w:hAnsi="Times New Roman" w:eastAsia="inter" w:cs="Times New Roman"/>
          <w:b/>
          <w:color w:val="000000"/>
          <w:sz w:val="28"/>
          <w:szCs w:val="28"/>
        </w:rPr>
        <w:t>Yêu cầu CSS (cải tiến code cũ):</w:t>
      </w:r>
      <w:bookmarkEnd w:id="27"/>
    </w:p>
    <w:p w14:paraId="4D97A4FF">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 Cải tiến nav bằng Flexbox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nav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display: flex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justify-content: center</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align-items: center</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gap: 20px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background: #f8f9fa</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padding: 15px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Cải tiến .posts bằng Flexbox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.posts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display: flex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flex-wrap: wrap</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gap: 20px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justify-content: center (hoặc space-between)</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max-width: 1200px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margin: 40px auto</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.card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flex: 0 0 calc(33.33% - 20px)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(hoặc flex: 1 1 300px cho responsive tự động)</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Responsive: Khi màn hình &lt; 768px, card chiếm full width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@media (max-width: 768px)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.posts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flex-direction: column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.card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flex: 1 1 100%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37A82978">
      <w:pPr>
        <w:spacing w:before="315" w:after="105" w:line="360" w:lineRule="auto"/>
        <w:ind w:left="-30"/>
        <w:rPr>
          <w:rFonts w:hint="default" w:ascii="Times New Roman" w:hAnsi="Times New Roman" w:cs="Times New Roman"/>
          <w:sz w:val="28"/>
          <w:szCs w:val="28"/>
        </w:rPr>
      </w:pPr>
      <w:bookmarkStart w:id="28" w:name="kết_quả_mong_đợi_3"/>
      <w:r>
        <w:rPr>
          <w:rFonts w:hint="default" w:ascii="Times New Roman" w:hAnsi="Times New Roman" w:eastAsia="inter" w:cs="Times New Roman"/>
          <w:b/>
          <w:color w:val="000000"/>
          <w:sz w:val="28"/>
          <w:szCs w:val="28"/>
        </w:rPr>
        <w:t>Kết quả mong đợi:</w:t>
      </w:r>
      <w:bookmarkEnd w:id="28"/>
    </w:p>
    <w:p w14:paraId="04C50A25">
      <w:pPr>
        <w:numPr>
          <w:ilvl w:val="0"/>
          <w:numId w:val="13"/>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Menu các link nằm ngang, căn giữa, cách đều</w:t>
      </w:r>
    </w:p>
    <w:p w14:paraId="2ABE32C6">
      <w:pPr>
        <w:numPr>
          <w:ilvl w:val="0"/>
          <w:numId w:val="13"/>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Card layout linh hoạt, tự động xuống hàng khi hết chỗ</w:t>
      </w:r>
    </w:p>
    <w:p w14:paraId="7A262A09">
      <w:pPr>
        <w:numPr>
          <w:ilvl w:val="0"/>
          <w:numId w:val="13"/>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Khi thu nhỏ màn hình &lt; 768px, card xếp thành 1 cột</w:t>
      </w:r>
    </w:p>
    <w:p w14:paraId="36377A11">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Ảnh kết quả (Dán ảnh vào đây):</w:t>
      </w:r>
    </w:p>
    <w:p w14:paraId="399C4CCB">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i/>
          <w:color w:val="000000"/>
          <w:sz w:val="28"/>
          <w:szCs w:val="28"/>
        </w:rPr>
        <w:t>(Dán ảnh 1: Desktop view - 3 card ngang)</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i/>
          <w:color w:val="000000"/>
          <w:sz w:val="28"/>
          <w:szCs w:val="28"/>
        </w:rPr>
        <w:t>(Dán ảnh 2: Mobile view - card xếp dọc)</w:t>
      </w:r>
    </w:p>
    <w:p w14:paraId="39B6C243">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16" name="Rectangles 16"/>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oOR7dEAAAACAQAADwAAAAAAAAABACAAAAAiAAAAZHJzL2Rvd25yZXYueG1sUEsBAhQAFAAAAAgA&#10;h07iQNzgdZy6AQAAsAMAAA4AAAAAAAAAAQAgAAAAIAEAAGRycy9lMm9Eb2MueG1sUEsFBgAAAAAG&#10;AAYAWQEAAEwFAAAAAA==&#10;">
                <v:fill on="t" focussize="0,0"/>
                <v:stroke weight="0.992125984251969pt" color="#000000" opacity="0f" joinstyle="round"/>
                <v:imagedata o:title=""/>
                <o:lock v:ext="edit" aspectratio="f"/>
                <w10:wrap type="none"/>
                <w10:anchorlock/>
              </v:rect>
            </w:pict>
          </mc:Fallback>
        </mc:AlternateContent>
      </w:r>
    </w:p>
    <w:p w14:paraId="7FE11115">
      <w:pPr>
        <w:spacing w:before="315" w:after="105" w:line="360" w:lineRule="auto"/>
        <w:ind w:left="-30"/>
        <w:rPr>
          <w:rFonts w:hint="default" w:ascii="Times New Roman" w:hAnsi="Times New Roman" w:cs="Times New Roman"/>
          <w:sz w:val="28"/>
          <w:szCs w:val="28"/>
        </w:rPr>
      </w:pPr>
      <w:bookmarkStart w:id="29" w:name="bm_3_bài_tập_thực_hành_3b_20_phút_3b0fde"/>
      <w:r>
        <w:rPr>
          <w:rFonts w:hint="default" w:ascii="Times New Roman" w:hAnsi="Times New Roman" w:eastAsia="inter" w:cs="Times New Roman"/>
          <w:b/>
          <w:color w:val="000000"/>
          <w:sz w:val="28"/>
          <w:szCs w:val="28"/>
        </w:rPr>
        <w:t>3. Bài tập thực hành 3B (20 phút): CSS Grid - Gallery Layout</w:t>
      </w:r>
      <w:bookmarkEnd w:id="29"/>
    </w:p>
    <w:p w14:paraId="3ABFE0DA">
      <w:pPr>
        <w:spacing w:before="315" w:after="105" w:line="360" w:lineRule="auto"/>
        <w:ind w:left="-30"/>
        <w:rPr>
          <w:rFonts w:hint="default" w:ascii="Times New Roman" w:hAnsi="Times New Roman" w:cs="Times New Roman"/>
          <w:sz w:val="28"/>
          <w:szCs w:val="28"/>
        </w:rPr>
      </w:pPr>
      <w:bookmarkStart w:id="30" w:name="mục_tiêu_4"/>
      <w:r>
        <w:rPr>
          <w:rFonts w:hint="default" w:ascii="Times New Roman" w:hAnsi="Times New Roman" w:eastAsia="inter" w:cs="Times New Roman"/>
          <w:b/>
          <w:color w:val="000000"/>
          <w:sz w:val="28"/>
          <w:szCs w:val="28"/>
        </w:rPr>
        <w:t>Mục tiêu:</w:t>
      </w:r>
      <w:bookmarkEnd w:id="30"/>
    </w:p>
    <w:p w14:paraId="281D8B36">
      <w:pPr>
        <w:numPr>
          <w:ilvl w:val="0"/>
          <w:numId w:val="14"/>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Tạo lưới 2 hàng x 3 cột bằng CSS Grid</w:t>
      </w:r>
    </w:p>
    <w:p w14:paraId="5BA372C1">
      <w:pPr>
        <w:numPr>
          <w:ilvl w:val="0"/>
          <w:numId w:val="14"/>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Responsive: tự động giảm số cột khi màn hình nhỏ</w:t>
      </w:r>
    </w:p>
    <w:p w14:paraId="1AABB027">
      <w:pPr>
        <w:spacing w:before="315" w:after="105" w:line="360" w:lineRule="auto"/>
        <w:ind w:left="-30"/>
        <w:rPr>
          <w:rFonts w:hint="default" w:ascii="Times New Roman" w:hAnsi="Times New Roman" w:cs="Times New Roman"/>
          <w:sz w:val="28"/>
          <w:szCs w:val="28"/>
        </w:rPr>
      </w:pPr>
      <w:bookmarkStart w:id="31" w:name="thêm_html_sau_vào_cuối_main"/>
      <w:r>
        <w:rPr>
          <w:rFonts w:hint="default" w:ascii="Times New Roman" w:hAnsi="Times New Roman" w:eastAsia="inter" w:cs="Times New Roman"/>
          <w:b/>
          <w:color w:val="000000"/>
          <w:sz w:val="28"/>
          <w:szCs w:val="28"/>
        </w:rPr>
        <w:t xml:space="preserve">Thêm HTML sau vào cuối </w:t>
      </w:r>
      <w:r>
        <w:rPr>
          <w:rStyle w:val="10"/>
          <w:rFonts w:hint="default" w:ascii="Times New Roman" w:hAnsi="Times New Roman" w:eastAsia="inter" w:cs="Times New Roman"/>
          <w:b/>
          <w:color w:val="000000"/>
          <w:sz w:val="28"/>
          <w:szCs w:val="28"/>
          <w:shd w:val="clear" w:fill="F8F8FA"/>
        </w:rPr>
        <w:t>&lt;main&gt;:</w:t>
      </w:r>
      <w:bookmarkEnd w:id="31"/>
    </w:p>
    <w:p w14:paraId="382947B5">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&lt;section class="gallery"&gt;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&lt;div class="item"&gt;1&lt;/div&gt;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&lt;div class="item"&gt;2&lt;/div&gt;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&lt;div class="item"&gt;3&lt;/div&gt;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&lt;div class="item"&gt;4&lt;/div&gt;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&lt;div class="item"&gt;5&lt;/div&gt;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&lt;div class="item"&gt;6&lt;/div&gt;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&lt;/section&gt;</w:t>
      </w:r>
      <w:r>
        <w:rPr>
          <w:rStyle w:val="10"/>
          <w:rFonts w:hint="default" w:ascii="Times New Roman" w:hAnsi="Times New Roman" w:eastAsia="IBM Plex Mono" w:cs="Times New Roman"/>
          <w:color w:val="000000"/>
          <w:sz w:val="28"/>
          <w:szCs w:val="28"/>
        </w:rPr>
        <w:br w:type="textWrapping"/>
      </w:r>
    </w:p>
    <w:p w14:paraId="1A46BAB2">
      <w:pPr>
        <w:spacing w:before="315" w:after="105" w:line="360" w:lineRule="auto"/>
        <w:ind w:left="-30"/>
        <w:rPr>
          <w:rFonts w:hint="default" w:ascii="Times New Roman" w:hAnsi="Times New Roman" w:cs="Times New Roman"/>
          <w:sz w:val="28"/>
          <w:szCs w:val="28"/>
        </w:rPr>
      </w:pPr>
      <w:bookmarkStart w:id="32" w:name="yêu_cầu_css_2"/>
      <w:r>
        <w:rPr>
          <w:rFonts w:hint="default" w:ascii="Times New Roman" w:hAnsi="Times New Roman" w:eastAsia="inter" w:cs="Times New Roman"/>
          <w:b/>
          <w:color w:val="000000"/>
          <w:sz w:val="28"/>
          <w:szCs w:val="28"/>
        </w:rPr>
        <w:t>Yêu cầu CSS:</w:t>
      </w:r>
      <w:bookmarkEnd w:id="32"/>
    </w:p>
    <w:p w14:paraId="70B3F521">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.gallery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display: grid</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grid-template-columns: repeat(3, 1fr)  ← 3 cột bằng nhau</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gap: 16px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max-width: 1200px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margin: 40px auto</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.item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background: linear-gradient(135deg, #667eea 0%, #764ba2 100%)</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color: white</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display: flex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justify-content: center</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align-items: center</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height: 150px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font-size: 2rem</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border-radius: 8px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Responsive: Tự động giảm cột khi màn hình nhỏ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.gallery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Dùng auto-fit/auto-fill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grid-template-columns: repeat(auto-fit, minmax(200px, 1fr));</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2A719DB1">
      <w:pPr>
        <w:spacing w:before="315" w:after="105" w:line="360" w:lineRule="auto"/>
        <w:ind w:left="-30"/>
        <w:rPr>
          <w:rFonts w:hint="default" w:ascii="Times New Roman" w:hAnsi="Times New Roman" w:cs="Times New Roman"/>
          <w:sz w:val="28"/>
          <w:szCs w:val="28"/>
        </w:rPr>
      </w:pPr>
      <w:bookmarkStart w:id="33" w:name="giải_thích_kỹ_thuật"/>
      <w:r>
        <w:rPr>
          <w:rFonts w:hint="default" w:ascii="Times New Roman" w:hAnsi="Times New Roman" w:eastAsia="inter" w:cs="Times New Roman"/>
          <w:b/>
          <w:color w:val="000000"/>
          <w:sz w:val="28"/>
          <w:szCs w:val="28"/>
        </w:rPr>
        <w:t>Giải thích kỹ thuật:</w:t>
      </w:r>
      <w:bookmarkEnd w:id="33"/>
    </w:p>
    <w:p w14:paraId="794757B2">
      <w:pPr>
        <w:spacing w:before="0" w:after="210" w:line="360" w:lineRule="auto"/>
        <w:rPr>
          <w:rFonts w:hint="default" w:ascii="Times New Roman" w:hAnsi="Times New Roman" w:cs="Times New Roman"/>
          <w:sz w:val="28"/>
          <w:szCs w:val="28"/>
        </w:rPr>
      </w:pPr>
      <w:r>
        <w:rPr>
          <w:rStyle w:val="10"/>
          <w:rFonts w:hint="default" w:ascii="Times New Roman" w:hAnsi="Times New Roman" w:eastAsia="inter" w:cs="Times New Roman"/>
          <w:b/>
          <w:color w:val="000000"/>
          <w:sz w:val="28"/>
          <w:szCs w:val="28"/>
          <w:shd w:val="clear" w:fill="F8F8FA"/>
        </w:rPr>
        <w:t>repeat(auto-fit, minmax(200px, 1fr))</w:t>
      </w:r>
      <w:r>
        <w:rPr>
          <w:rFonts w:hint="default" w:ascii="Times New Roman" w:hAnsi="Times New Roman" w:eastAsia="inter" w:cs="Times New Roman"/>
          <w:color w:val="000000"/>
          <w:sz w:val="28"/>
          <w:szCs w:val="28"/>
        </w:rPr>
        <w:t xml:space="preserve"> có nghĩa gì?</w:t>
      </w:r>
    </w:p>
    <w:p w14:paraId="52D1EAA4">
      <w:pPr>
        <w:numPr>
          <w:ilvl w:val="0"/>
          <w:numId w:val="15"/>
        </w:numPr>
        <w:spacing w:before="105" w:after="105" w:line="360"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shd w:val="clear" w:fill="F8F8FA"/>
        </w:rPr>
        <w:t>repeat()</w:t>
      </w:r>
      <w:r>
        <w:rPr>
          <w:rFonts w:hint="default" w:ascii="Times New Roman" w:hAnsi="Times New Roman" w:eastAsia="inter" w:cs="Times New Roman"/>
          <w:color w:val="000000"/>
          <w:sz w:val="28"/>
          <w:szCs w:val="28"/>
        </w:rPr>
        <w:t>: ________________________________</w:t>
      </w:r>
    </w:p>
    <w:p w14:paraId="09052B84">
      <w:pPr>
        <w:numPr>
          <w:ilvl w:val="0"/>
          <w:numId w:val="15"/>
        </w:numPr>
        <w:spacing w:before="105" w:after="105" w:line="360"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shd w:val="clear" w:fill="F8F8FA"/>
        </w:rPr>
        <w:t>auto-fit</w:t>
      </w:r>
      <w:r>
        <w:rPr>
          <w:rFonts w:hint="default" w:ascii="Times New Roman" w:hAnsi="Times New Roman" w:eastAsia="inter" w:cs="Times New Roman"/>
          <w:color w:val="000000"/>
          <w:sz w:val="28"/>
          <w:szCs w:val="28"/>
        </w:rPr>
        <w:t>: ________________________________</w:t>
      </w:r>
    </w:p>
    <w:p w14:paraId="05726EFE">
      <w:pPr>
        <w:numPr>
          <w:ilvl w:val="0"/>
          <w:numId w:val="15"/>
        </w:numPr>
        <w:spacing w:before="105" w:after="105" w:line="360"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shd w:val="clear" w:fill="F8F8FA"/>
        </w:rPr>
        <w:t>minmax(200px, 1fr)</w:t>
      </w:r>
      <w:r>
        <w:rPr>
          <w:rFonts w:hint="default" w:ascii="Times New Roman" w:hAnsi="Times New Roman" w:eastAsia="inter" w:cs="Times New Roman"/>
          <w:color w:val="000000"/>
          <w:sz w:val="28"/>
          <w:szCs w:val="28"/>
        </w:rPr>
        <w:t>: ________________________________</w:t>
      </w:r>
    </w:p>
    <w:p w14:paraId="50E9098B">
      <w:pPr>
        <w:spacing w:before="315" w:after="105" w:line="360" w:lineRule="auto"/>
        <w:ind w:left="-30"/>
        <w:rPr>
          <w:rFonts w:hint="default" w:ascii="Times New Roman" w:hAnsi="Times New Roman" w:cs="Times New Roman"/>
          <w:sz w:val="28"/>
          <w:szCs w:val="28"/>
        </w:rPr>
      </w:pPr>
      <w:bookmarkStart w:id="34" w:name="kết_quả_mong_đợi_4"/>
      <w:r>
        <w:rPr>
          <w:rFonts w:hint="default" w:ascii="Times New Roman" w:hAnsi="Times New Roman" w:eastAsia="inter" w:cs="Times New Roman"/>
          <w:b/>
          <w:color w:val="000000"/>
          <w:sz w:val="28"/>
          <w:szCs w:val="28"/>
        </w:rPr>
        <w:t>Kết quả mong đợi:</w:t>
      </w:r>
      <w:bookmarkEnd w:id="34"/>
    </w:p>
    <w:p w14:paraId="136FFBE4">
      <w:pPr>
        <w:numPr>
          <w:ilvl w:val="0"/>
          <w:numId w:val="1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Desktop: 3 cột, 2 hàng (6 ô)</w:t>
      </w:r>
    </w:p>
    <w:p w14:paraId="3CDA77B5">
      <w:pPr>
        <w:numPr>
          <w:ilvl w:val="0"/>
          <w:numId w:val="1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Tablet: 2 cột, 3 hàng</w:t>
      </w:r>
    </w:p>
    <w:p w14:paraId="3CDBE631">
      <w:pPr>
        <w:numPr>
          <w:ilvl w:val="0"/>
          <w:numId w:val="1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Mobile: 1 cột, 6 hàng</w:t>
      </w:r>
    </w:p>
    <w:p w14:paraId="15BDC2AB">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Ảnh kết quả (Dán ảnh vào đây):</w:t>
      </w:r>
    </w:p>
    <w:p w14:paraId="34762CA7">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i/>
          <w:color w:val="000000"/>
          <w:sz w:val="28"/>
          <w:szCs w:val="28"/>
        </w:rPr>
        <w:t>(Dán ảnh 1: Desktop - 3 cột)</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i/>
          <w:color w:val="000000"/>
          <w:sz w:val="28"/>
          <w:szCs w:val="28"/>
        </w:rPr>
        <w:t>(Dán ảnh 2: Mobile - 1 cột)</w:t>
      </w:r>
    </w:p>
    <w:p w14:paraId="4694F399">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18" name="Rectangles 18"/>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10;g5Ht0QAAAAIBAAAPAAAAAAAAAAEAIAAAACIAAABkcnMvZG93bnJldi54bWxQSwECFAAUAAAACACH&#10;TuJAzLQRMbkBAACwAwAADgAAAAAAAAABACAAAAAgAQAAZHJzL2Uyb0RvYy54bWxQSwUGAAAAAAYA&#10;BgBZAQAASwUAAAAA&#10;">
                <v:fill on="t" focussize="0,0"/>
                <v:stroke weight="0.992125984251969pt" color="#000000" opacity="0f" joinstyle="round"/>
                <v:imagedata o:title=""/>
                <o:lock v:ext="edit" aspectratio="f"/>
                <w10:wrap type="none"/>
                <w10:anchorlock/>
              </v:rect>
            </w:pict>
          </mc:Fallback>
        </mc:AlternateContent>
      </w:r>
    </w:p>
    <w:p w14:paraId="25CFC027">
      <w:pPr>
        <w:spacing w:before="315" w:after="105" w:line="360" w:lineRule="auto"/>
        <w:ind w:left="-30"/>
        <w:rPr>
          <w:rFonts w:hint="default" w:ascii="Times New Roman" w:hAnsi="Times New Roman" w:cs="Times New Roman"/>
          <w:sz w:val="28"/>
          <w:szCs w:val="28"/>
        </w:rPr>
      </w:pPr>
      <w:bookmarkStart w:id="35" w:name="phiếu_học_tập_định_vị_css_respons_52a508"/>
      <w:r>
        <w:rPr>
          <w:rFonts w:hint="default" w:ascii="Times New Roman" w:hAnsi="Times New Roman" w:eastAsia="inter" w:cs="Times New Roman"/>
          <w:b/>
          <w:color w:val="000000"/>
          <w:sz w:val="28"/>
          <w:szCs w:val="28"/>
        </w:rPr>
        <w:t>PHIẾU HỌC TẬP --- ĐỊNH VỊ CSS &amp; RESPONSIVE DESIGN</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"fn2" \h </w:instrText>
      </w:r>
      <w:r>
        <w:rPr>
          <w:rFonts w:hint="default" w:ascii="Times New Roman" w:hAnsi="Times New Roman" w:cs="Times New Roman"/>
          <w:sz w:val="28"/>
          <w:szCs w:val="28"/>
        </w:rPr>
        <w:fldChar w:fldCharType="separate"/>
      </w:r>
      <w:r>
        <w:rPr>
          <w:rFonts w:hint="default" w:ascii="Times New Roman" w:hAnsi="Times New Roman" w:eastAsia="inter" w:cs="Times New Roman"/>
          <w:b/>
          <w:sz w:val="28"/>
          <w:szCs w:val="28"/>
          <w:u w:val="single"/>
          <w:vertAlign w:val="superscript"/>
        </w:rPr>
        <w:t>[2]</w:t>
      </w:r>
      <w:r>
        <w:rPr>
          <w:rFonts w:hint="default" w:ascii="Times New Roman" w:hAnsi="Times New Roman" w:eastAsia="inter" w:cs="Times New Roman"/>
          <w:b/>
          <w:sz w:val="28"/>
          <w:szCs w:val="28"/>
          <w:u w:val="single"/>
          <w:vertAlign w:val="superscript"/>
        </w:rPr>
        <w:fldChar w:fldCharType="end"/>
      </w:r>
      <w:bookmarkEnd w:id="35"/>
    </w:p>
    <w:p w14:paraId="76D3BD30">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Tài liệu đã xem (Link):</w:t>
      </w:r>
    </w:p>
    <w:p w14:paraId="634A7D36">
      <w:pPr>
        <w:spacing w:before="315" w:after="105" w:line="360" w:lineRule="auto"/>
        <w:ind w:left="-30"/>
        <w:rPr>
          <w:rFonts w:hint="default" w:ascii="Times New Roman" w:hAnsi="Times New Roman" w:cs="Times New Roman"/>
          <w:sz w:val="28"/>
          <w:szCs w:val="28"/>
        </w:rPr>
      </w:pPr>
      <w:bookmarkStart w:id="36" w:name="bm_1_kiến_thức_cốt_lõi_css_position"/>
      <w:r>
        <w:rPr>
          <w:rFonts w:hint="default" w:ascii="Times New Roman" w:hAnsi="Times New Roman" w:eastAsia="inter" w:cs="Times New Roman"/>
          <w:b/>
          <w:color w:val="000000"/>
          <w:sz w:val="28"/>
          <w:szCs w:val="28"/>
        </w:rPr>
        <w:t>1. Kiến thức cốt lõi: CSS Position</w:t>
      </w:r>
      <w:bookmarkEnd w:id="36"/>
    </w:p>
    <w:p w14:paraId="05136537">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Hoàn thành bảng:</w:t>
      </w:r>
    </w:p>
    <w:tbl>
      <w:tblPr>
        <w:tblStyle w:val="14"/>
        <w:tblW w:w="3577" w:type="dxa"/>
        <w:jc w:val="center"/>
        <w:tblLayout w:type="fixed"/>
        <w:tblCellMar>
          <w:top w:w="80" w:type="dxa"/>
          <w:left w:w="160" w:type="dxa"/>
          <w:bottom w:w="80" w:type="dxa"/>
          <w:right w:w="160" w:type="dxa"/>
        </w:tblCellMar>
      </w:tblPr>
      <w:tblGrid>
        <w:gridCol w:w="1192"/>
        <w:gridCol w:w="991"/>
        <w:gridCol w:w="1394"/>
      </w:tblGrid>
      <w:tr w14:paraId="6F73E516">
        <w:tblPrEx>
          <w:tblCellMar>
            <w:top w:w="80" w:type="dxa"/>
            <w:left w:w="160" w:type="dxa"/>
            <w:bottom w:w="80" w:type="dxa"/>
            <w:right w:w="160" w:type="dxa"/>
          </w:tblCellMar>
        </w:tblPrEx>
        <w:trPr>
          <w:cantSplit/>
          <w:jc w:val="center"/>
        </w:trPr>
        <w:tc>
          <w:tcPr>
            <w:tcW w:w="1192" w:type="dxa"/>
            <w:tcBorders>
              <w:top w:val="single" w:color="000000" w:sz="2" w:space="0"/>
              <w:left w:val="single" w:color="000000" w:sz="2" w:space="0"/>
              <w:bottom w:val="single" w:color="000000" w:sz="2" w:space="0"/>
              <w:right w:val="single" w:color="000000" w:sz="2" w:space="0"/>
            </w:tcBorders>
          </w:tcPr>
          <w:p w14:paraId="0D6C529D">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Giá trị</w:t>
            </w:r>
          </w:p>
        </w:tc>
        <w:tc>
          <w:tcPr>
            <w:tcW w:w="991" w:type="dxa"/>
            <w:tcBorders>
              <w:top w:val="single" w:color="000000" w:sz="2" w:space="0"/>
              <w:bottom w:val="single" w:color="000000" w:sz="2" w:space="0"/>
              <w:right w:val="single" w:color="000000" w:sz="2" w:space="0"/>
            </w:tcBorders>
          </w:tcPr>
          <w:p w14:paraId="0BE6BD29">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Ý nghĩa</w:t>
            </w:r>
          </w:p>
        </w:tc>
        <w:tc>
          <w:tcPr>
            <w:tcW w:w="1394" w:type="dxa"/>
            <w:tcBorders>
              <w:top w:val="single" w:color="000000" w:sz="2" w:space="0"/>
              <w:bottom w:val="single" w:color="000000" w:sz="2" w:space="0"/>
              <w:right w:val="single" w:color="000000" w:sz="2" w:space="0"/>
            </w:tcBorders>
          </w:tcPr>
          <w:p w14:paraId="585BB0A7">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b/>
                <w:color w:val="000000"/>
                <w:kern w:val="0"/>
                <w:sz w:val="28"/>
                <w:szCs w:val="28"/>
                <w:lang w:val="en-US" w:eastAsia="en-US" w:bidi="ar-SA"/>
              </w:rPr>
              <w:t>Ví dụ sử dụng</w:t>
            </w:r>
          </w:p>
        </w:tc>
      </w:tr>
      <w:tr w14:paraId="47BD9FF5">
        <w:tblPrEx>
          <w:tblCellMar>
            <w:top w:w="80" w:type="dxa"/>
            <w:left w:w="160" w:type="dxa"/>
            <w:bottom w:w="80" w:type="dxa"/>
            <w:right w:w="160" w:type="dxa"/>
          </w:tblCellMar>
        </w:tblPrEx>
        <w:trPr>
          <w:cantSplit/>
          <w:jc w:val="center"/>
        </w:trPr>
        <w:tc>
          <w:tcPr>
            <w:tcW w:w="1192" w:type="dxa"/>
            <w:tcBorders>
              <w:top w:val="single" w:color="000000" w:sz="2" w:space="0"/>
              <w:left w:val="single" w:color="000000" w:sz="2" w:space="0"/>
              <w:bottom w:val="single" w:color="000000" w:sz="2" w:space="0"/>
              <w:right w:val="single" w:color="000000" w:sz="2" w:space="0"/>
            </w:tcBorders>
          </w:tcPr>
          <w:p w14:paraId="5BA13169">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static</w:t>
            </w:r>
          </w:p>
        </w:tc>
        <w:tc>
          <w:tcPr>
            <w:tcW w:w="991" w:type="dxa"/>
            <w:tcBorders>
              <w:top w:val="single" w:color="000000" w:sz="2" w:space="0"/>
              <w:bottom w:val="single" w:color="000000" w:sz="2" w:space="0"/>
              <w:right w:val="single" w:color="000000" w:sz="2" w:space="0"/>
            </w:tcBorders>
          </w:tcPr>
          <w:p w14:paraId="4EC5B9DA">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c>
          <w:tcPr>
            <w:tcW w:w="1394" w:type="dxa"/>
            <w:tcBorders>
              <w:top w:val="single" w:color="000000" w:sz="2" w:space="0"/>
              <w:bottom w:val="single" w:color="000000" w:sz="2" w:space="0"/>
              <w:right w:val="single" w:color="000000" w:sz="2" w:space="0"/>
            </w:tcBorders>
          </w:tcPr>
          <w:p w14:paraId="14691D9F">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r>
      <w:tr w14:paraId="27EAC575">
        <w:tblPrEx>
          <w:tblCellMar>
            <w:top w:w="80" w:type="dxa"/>
            <w:left w:w="160" w:type="dxa"/>
            <w:bottom w:w="80" w:type="dxa"/>
            <w:right w:w="160" w:type="dxa"/>
          </w:tblCellMar>
        </w:tblPrEx>
        <w:trPr>
          <w:cantSplit/>
          <w:jc w:val="center"/>
        </w:trPr>
        <w:tc>
          <w:tcPr>
            <w:tcW w:w="1192" w:type="dxa"/>
            <w:tcBorders>
              <w:top w:val="single" w:color="000000" w:sz="2" w:space="0"/>
              <w:left w:val="single" w:color="000000" w:sz="2" w:space="0"/>
              <w:bottom w:val="single" w:color="000000" w:sz="2" w:space="0"/>
              <w:right w:val="single" w:color="000000" w:sz="2" w:space="0"/>
            </w:tcBorders>
          </w:tcPr>
          <w:p w14:paraId="4E4DDADC">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relative</w:t>
            </w:r>
          </w:p>
        </w:tc>
        <w:tc>
          <w:tcPr>
            <w:tcW w:w="991" w:type="dxa"/>
            <w:tcBorders>
              <w:top w:val="single" w:color="000000" w:sz="2" w:space="0"/>
              <w:bottom w:val="single" w:color="000000" w:sz="2" w:space="0"/>
              <w:right w:val="single" w:color="000000" w:sz="2" w:space="0"/>
            </w:tcBorders>
          </w:tcPr>
          <w:p w14:paraId="6AB2B425">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c>
          <w:tcPr>
            <w:tcW w:w="1394" w:type="dxa"/>
            <w:tcBorders>
              <w:top w:val="single" w:color="000000" w:sz="2" w:space="0"/>
              <w:bottom w:val="single" w:color="000000" w:sz="2" w:space="0"/>
              <w:right w:val="single" w:color="000000" w:sz="2" w:space="0"/>
            </w:tcBorders>
          </w:tcPr>
          <w:p w14:paraId="4FE4E386">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r>
      <w:tr w14:paraId="48906F85">
        <w:tblPrEx>
          <w:tblCellMar>
            <w:top w:w="80" w:type="dxa"/>
            <w:left w:w="160" w:type="dxa"/>
            <w:bottom w:w="80" w:type="dxa"/>
            <w:right w:w="160" w:type="dxa"/>
          </w:tblCellMar>
        </w:tblPrEx>
        <w:trPr>
          <w:cantSplit/>
          <w:jc w:val="center"/>
        </w:trPr>
        <w:tc>
          <w:tcPr>
            <w:tcW w:w="1192" w:type="dxa"/>
            <w:tcBorders>
              <w:top w:val="single" w:color="000000" w:sz="2" w:space="0"/>
              <w:left w:val="single" w:color="000000" w:sz="2" w:space="0"/>
              <w:bottom w:val="single" w:color="000000" w:sz="2" w:space="0"/>
              <w:right w:val="single" w:color="000000" w:sz="2" w:space="0"/>
            </w:tcBorders>
          </w:tcPr>
          <w:p w14:paraId="42998C8C">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absolute</w:t>
            </w:r>
          </w:p>
        </w:tc>
        <w:tc>
          <w:tcPr>
            <w:tcW w:w="991" w:type="dxa"/>
            <w:tcBorders>
              <w:top w:val="single" w:color="000000" w:sz="2" w:space="0"/>
              <w:bottom w:val="single" w:color="000000" w:sz="2" w:space="0"/>
              <w:right w:val="single" w:color="000000" w:sz="2" w:space="0"/>
            </w:tcBorders>
          </w:tcPr>
          <w:p w14:paraId="261733D8">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c>
          <w:tcPr>
            <w:tcW w:w="1394" w:type="dxa"/>
            <w:tcBorders>
              <w:top w:val="single" w:color="000000" w:sz="2" w:space="0"/>
              <w:bottom w:val="single" w:color="000000" w:sz="2" w:space="0"/>
              <w:right w:val="single" w:color="000000" w:sz="2" w:space="0"/>
            </w:tcBorders>
          </w:tcPr>
          <w:p w14:paraId="1B68E1A0">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r>
      <w:tr w14:paraId="4ECFA345">
        <w:tblPrEx>
          <w:tblCellMar>
            <w:top w:w="80" w:type="dxa"/>
            <w:left w:w="160" w:type="dxa"/>
            <w:bottom w:w="80" w:type="dxa"/>
            <w:right w:w="160" w:type="dxa"/>
          </w:tblCellMar>
        </w:tblPrEx>
        <w:trPr>
          <w:cantSplit/>
          <w:jc w:val="center"/>
        </w:trPr>
        <w:tc>
          <w:tcPr>
            <w:tcW w:w="1192" w:type="dxa"/>
            <w:tcBorders>
              <w:top w:val="single" w:color="000000" w:sz="2" w:space="0"/>
              <w:left w:val="single" w:color="000000" w:sz="2" w:space="0"/>
              <w:bottom w:val="single" w:color="000000" w:sz="2" w:space="0"/>
              <w:right w:val="single" w:color="000000" w:sz="2" w:space="0"/>
            </w:tcBorders>
          </w:tcPr>
          <w:p w14:paraId="5DCA3DE9">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fixed</w:t>
            </w:r>
          </w:p>
        </w:tc>
        <w:tc>
          <w:tcPr>
            <w:tcW w:w="991" w:type="dxa"/>
            <w:tcBorders>
              <w:top w:val="single" w:color="000000" w:sz="2" w:space="0"/>
              <w:bottom w:val="single" w:color="000000" w:sz="2" w:space="0"/>
              <w:right w:val="single" w:color="000000" w:sz="2" w:space="0"/>
            </w:tcBorders>
          </w:tcPr>
          <w:p w14:paraId="0D6C6423">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c>
          <w:tcPr>
            <w:tcW w:w="1394" w:type="dxa"/>
            <w:tcBorders>
              <w:top w:val="single" w:color="000000" w:sz="2" w:space="0"/>
              <w:bottom w:val="single" w:color="000000" w:sz="2" w:space="0"/>
              <w:right w:val="single" w:color="000000" w:sz="2" w:space="0"/>
            </w:tcBorders>
          </w:tcPr>
          <w:p w14:paraId="05492BCD">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r>
      <w:tr w14:paraId="7ADDF08E">
        <w:tblPrEx>
          <w:tblCellMar>
            <w:top w:w="80" w:type="dxa"/>
            <w:left w:w="160" w:type="dxa"/>
            <w:bottom w:w="80" w:type="dxa"/>
            <w:right w:w="160" w:type="dxa"/>
          </w:tblCellMar>
        </w:tblPrEx>
        <w:trPr>
          <w:cantSplit/>
          <w:jc w:val="center"/>
        </w:trPr>
        <w:tc>
          <w:tcPr>
            <w:tcW w:w="1192" w:type="dxa"/>
            <w:tcBorders>
              <w:top w:val="single" w:color="000000" w:sz="2" w:space="0"/>
              <w:left w:val="single" w:color="000000" w:sz="2" w:space="0"/>
              <w:bottom w:val="single" w:color="000000" w:sz="2" w:space="0"/>
              <w:right w:val="single" w:color="000000" w:sz="2" w:space="0"/>
            </w:tcBorders>
          </w:tcPr>
          <w:p w14:paraId="541AAA92">
            <w:pPr>
              <w:widowControl/>
              <w:spacing w:before="0" w:after="0" w:line="336" w:lineRule="auto"/>
              <w:jc w:val="left"/>
              <w:rPr>
                <w:rFonts w:hint="default" w:ascii="Times New Roman" w:hAnsi="Times New Roman" w:eastAsia="Aptos" w:cs="Times New Roman"/>
                <w:kern w:val="0"/>
                <w:sz w:val="28"/>
                <w:szCs w:val="28"/>
                <w:lang w:val="en-US" w:eastAsia="en-US" w:bidi="ar-SA"/>
              </w:rPr>
            </w:pPr>
            <w:r>
              <w:rPr>
                <w:rStyle w:val="10"/>
                <w:rFonts w:hint="default" w:ascii="Times New Roman" w:hAnsi="Times New Roman" w:eastAsia="IBM Plex Mono" w:cs="Times New Roman"/>
                <w:color w:val="000000"/>
                <w:kern w:val="0"/>
                <w:sz w:val="28"/>
                <w:szCs w:val="28"/>
                <w:shd w:val="clear" w:fill="F8F8FA"/>
                <w:lang w:val="en-US" w:eastAsia="en-US" w:bidi="ar-SA"/>
              </w:rPr>
              <w:t>sticky</w:t>
            </w:r>
          </w:p>
        </w:tc>
        <w:tc>
          <w:tcPr>
            <w:tcW w:w="991" w:type="dxa"/>
            <w:tcBorders>
              <w:top w:val="single" w:color="000000" w:sz="2" w:space="0"/>
              <w:bottom w:val="single" w:color="000000" w:sz="2" w:space="0"/>
              <w:right w:val="single" w:color="000000" w:sz="2" w:space="0"/>
            </w:tcBorders>
          </w:tcPr>
          <w:p w14:paraId="1067C22A">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c>
          <w:tcPr>
            <w:tcW w:w="1394" w:type="dxa"/>
            <w:tcBorders>
              <w:top w:val="single" w:color="000000" w:sz="2" w:space="0"/>
              <w:bottom w:val="single" w:color="000000" w:sz="2" w:space="0"/>
              <w:right w:val="single" w:color="000000" w:sz="2" w:space="0"/>
            </w:tcBorders>
          </w:tcPr>
          <w:p w14:paraId="76F3F4D4">
            <w:pPr>
              <w:widowControl/>
              <w:spacing w:before="0" w:after="0" w:line="360" w:lineRule="auto"/>
              <w:jc w:val="left"/>
              <w:rPr>
                <w:rFonts w:hint="default" w:ascii="Times New Roman" w:hAnsi="Times New Roman" w:eastAsia="Aptos" w:cs="Times New Roman"/>
                <w:kern w:val="0"/>
                <w:sz w:val="28"/>
                <w:szCs w:val="28"/>
                <w:lang w:val="en-US" w:eastAsia="en-US" w:bidi="ar-SA"/>
              </w:rPr>
            </w:pPr>
            <w:r>
              <w:rPr>
                <w:rFonts w:hint="default" w:ascii="Times New Roman" w:hAnsi="Times New Roman" w:eastAsia="inter" w:cs="Times New Roman"/>
                <w:i/>
                <w:color w:val="000000"/>
                <w:kern w:val="0"/>
                <w:sz w:val="28"/>
                <w:szCs w:val="28"/>
                <w:lang w:val="en-US" w:eastAsia="en-US" w:bidi="ar-SA"/>
              </w:rPr>
              <w:t>(Tự điền)</w:t>
            </w:r>
          </w:p>
        </w:tc>
      </w:tr>
    </w:tbl>
    <w:p w14:paraId="0A32DFEC">
      <w:pPr>
        <w:rPr>
          <w:rFonts w:hint="default" w:ascii="Times New Roman" w:hAnsi="Times New Roman" w:cs="Times New Roman"/>
          <w:sz w:val="28"/>
          <w:szCs w:val="28"/>
        </w:rPr>
      </w:pPr>
    </w:p>
    <w:p w14:paraId="5ECCA334">
      <w:pPr>
        <w:spacing w:before="315" w:after="105" w:line="360" w:lineRule="auto"/>
        <w:ind w:left="-30"/>
        <w:rPr>
          <w:rFonts w:hint="default" w:ascii="Times New Roman" w:hAnsi="Times New Roman" w:cs="Times New Roman"/>
          <w:sz w:val="28"/>
          <w:szCs w:val="28"/>
        </w:rPr>
      </w:pPr>
      <w:bookmarkStart w:id="37" w:name="bm_2_responsive_design_media_queries"/>
      <w:r>
        <w:rPr>
          <w:rFonts w:hint="default" w:ascii="Times New Roman" w:hAnsi="Times New Roman" w:eastAsia="inter" w:cs="Times New Roman"/>
          <w:b/>
          <w:color w:val="000000"/>
          <w:sz w:val="28"/>
          <w:szCs w:val="28"/>
        </w:rPr>
        <w:t>2. Responsive Design - Media Queries</w:t>
      </w:r>
      <w:bookmarkEnd w:id="37"/>
    </w:p>
    <w:p w14:paraId="5CCD16F2">
      <w:pPr>
        <w:spacing w:before="315" w:after="105" w:line="360" w:lineRule="auto"/>
        <w:ind w:left="-30"/>
        <w:rPr>
          <w:rFonts w:hint="default" w:ascii="Times New Roman" w:hAnsi="Times New Roman" w:cs="Times New Roman"/>
          <w:sz w:val="28"/>
          <w:szCs w:val="28"/>
        </w:rPr>
      </w:pPr>
      <w:bookmarkStart w:id="38" w:name="cú_pháp_cơ_bản"/>
      <w:r>
        <w:rPr>
          <w:rFonts w:hint="default" w:ascii="Times New Roman" w:hAnsi="Times New Roman" w:eastAsia="inter" w:cs="Times New Roman"/>
          <w:b/>
          <w:color w:val="000000"/>
          <w:sz w:val="28"/>
          <w:szCs w:val="28"/>
        </w:rPr>
        <w:t>Cú pháp cơ bản:</w:t>
      </w:r>
      <w:bookmarkEnd w:id="38"/>
    </w:p>
    <w:p w14:paraId="20EB2E9B">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 Desktop First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@media (max-width: 768px)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Code CSS cho màn hình nhỏ hơn 768px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Mobile First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@media (min-width: 768px)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Code CSS cho màn hình lớn hơn 768px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20799AB6">
      <w:pPr>
        <w:spacing w:before="315" w:after="105" w:line="360" w:lineRule="auto"/>
        <w:ind w:left="-30"/>
        <w:rPr>
          <w:rFonts w:hint="default" w:ascii="Times New Roman" w:hAnsi="Times New Roman" w:cs="Times New Roman"/>
          <w:sz w:val="28"/>
          <w:szCs w:val="28"/>
        </w:rPr>
      </w:pPr>
      <w:bookmarkStart w:id="39" w:name="breakpoints_phổ_biến"/>
      <w:r>
        <w:rPr>
          <w:rFonts w:hint="default" w:ascii="Times New Roman" w:hAnsi="Times New Roman" w:eastAsia="inter" w:cs="Times New Roman"/>
          <w:b/>
          <w:color w:val="000000"/>
          <w:sz w:val="28"/>
          <w:szCs w:val="28"/>
        </w:rPr>
        <w:t>Breakpoints phổ biến:</w:t>
      </w:r>
      <w:bookmarkEnd w:id="39"/>
    </w:p>
    <w:p w14:paraId="1FBC9284">
      <w:pPr>
        <w:numPr>
          <w:ilvl w:val="0"/>
          <w:numId w:val="1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Mobile</w:t>
      </w:r>
      <w:r>
        <w:rPr>
          <w:rFonts w:hint="default" w:ascii="Times New Roman" w:hAnsi="Times New Roman" w:eastAsia="inter" w:cs="Times New Roman"/>
          <w:color w:val="000000"/>
          <w:sz w:val="28"/>
          <w:szCs w:val="28"/>
        </w:rPr>
        <w:t>: &lt; 576px</w:t>
      </w:r>
    </w:p>
    <w:p w14:paraId="49DEB201">
      <w:pPr>
        <w:numPr>
          <w:ilvl w:val="0"/>
          <w:numId w:val="1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Tablet</w:t>
      </w:r>
      <w:r>
        <w:rPr>
          <w:rFonts w:hint="default" w:ascii="Times New Roman" w:hAnsi="Times New Roman" w:eastAsia="inter" w:cs="Times New Roman"/>
          <w:color w:val="000000"/>
          <w:sz w:val="28"/>
          <w:szCs w:val="28"/>
        </w:rPr>
        <w:t>: 576px - 768px</w:t>
      </w:r>
    </w:p>
    <w:p w14:paraId="42FC0FFB">
      <w:pPr>
        <w:numPr>
          <w:ilvl w:val="0"/>
          <w:numId w:val="1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Desktop</w:t>
      </w:r>
      <w:r>
        <w:rPr>
          <w:rFonts w:hint="default" w:ascii="Times New Roman" w:hAnsi="Times New Roman" w:eastAsia="inter" w:cs="Times New Roman"/>
          <w:color w:val="000000"/>
          <w:sz w:val="28"/>
          <w:szCs w:val="28"/>
        </w:rPr>
        <w:t>: &gt; 768px</w:t>
      </w:r>
    </w:p>
    <w:p w14:paraId="0FBC2EE9">
      <w:pPr>
        <w:numPr>
          <w:ilvl w:val="0"/>
          <w:numId w:val="1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Large Desktop</w:t>
      </w:r>
      <w:r>
        <w:rPr>
          <w:rFonts w:hint="default" w:ascii="Times New Roman" w:hAnsi="Times New Roman" w:eastAsia="inter" w:cs="Times New Roman"/>
          <w:color w:val="000000"/>
          <w:sz w:val="28"/>
          <w:szCs w:val="28"/>
        </w:rPr>
        <w:t>: &gt; 1200px</w:t>
      </w:r>
    </w:p>
    <w:p w14:paraId="3E725638">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20" name="Rectangles 20"/>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oOR7dEAAAACAQAADwAAAAAAAAABACAAAAAiAAAAZHJzL2Rvd25yZXYueG1sUEsBAhQAFAAAAAgA&#10;h07iQK8HbZW6AQAAsAMAAA4AAAAAAAAAAQAgAAAAIAEAAGRycy9lMm9Eb2MueG1sUEsFBgAAAAAG&#10;AAYAWQEAAEwFAAAAAA==&#10;">
                <v:fill on="t" focussize="0,0"/>
                <v:stroke weight="0.992125984251969pt" color="#000000" opacity="0f" joinstyle="round"/>
                <v:imagedata o:title=""/>
                <o:lock v:ext="edit" aspectratio="f"/>
                <w10:wrap type="none"/>
                <w10:anchorlock/>
              </v:rect>
            </w:pict>
          </mc:Fallback>
        </mc:AlternateContent>
      </w:r>
    </w:p>
    <w:p w14:paraId="0D81DEF7">
      <w:pPr>
        <w:spacing w:before="315" w:after="105" w:line="360" w:lineRule="auto"/>
        <w:ind w:left="-30"/>
        <w:rPr>
          <w:rFonts w:hint="default" w:ascii="Times New Roman" w:hAnsi="Times New Roman" w:cs="Times New Roman"/>
          <w:sz w:val="28"/>
          <w:szCs w:val="28"/>
        </w:rPr>
      </w:pPr>
      <w:bookmarkStart w:id="40" w:name="bm_3_bài_tập_thực_hành_4_30_phút_1d6f91"/>
      <w:r>
        <w:rPr>
          <w:rFonts w:hint="default" w:ascii="Times New Roman" w:hAnsi="Times New Roman" w:eastAsia="inter" w:cs="Times New Roman"/>
          <w:b/>
          <w:color w:val="000000"/>
          <w:sz w:val="28"/>
          <w:szCs w:val="28"/>
        </w:rPr>
        <w:t>3. Bài tập thực hành 4 (30 phút): Tạo Header Sticky + Responsive</w:t>
      </w:r>
      <w:bookmarkEnd w:id="40"/>
    </w:p>
    <w:p w14:paraId="74483F67">
      <w:pPr>
        <w:spacing w:before="315" w:after="105" w:line="360" w:lineRule="auto"/>
        <w:ind w:left="-30"/>
        <w:rPr>
          <w:rFonts w:hint="default" w:ascii="Times New Roman" w:hAnsi="Times New Roman" w:cs="Times New Roman"/>
          <w:sz w:val="28"/>
          <w:szCs w:val="28"/>
        </w:rPr>
      </w:pPr>
      <w:bookmarkStart w:id="41" w:name="yêu_cầu"/>
      <w:r>
        <w:rPr>
          <w:rFonts w:hint="default" w:ascii="Times New Roman" w:hAnsi="Times New Roman" w:eastAsia="inter" w:cs="Times New Roman"/>
          <w:b/>
          <w:color w:val="000000"/>
          <w:sz w:val="28"/>
          <w:szCs w:val="28"/>
        </w:rPr>
        <w:t>Yêu cầu:</w:t>
      </w:r>
      <w:bookmarkEnd w:id="41"/>
    </w:p>
    <w:p w14:paraId="5862B56D">
      <w:pPr>
        <w:numPr>
          <w:ilvl w:val="0"/>
          <w:numId w:val="1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Header cố định trên cùng khi scroll (sticky)</w:t>
      </w:r>
    </w:p>
    <w:p w14:paraId="23B8E967">
      <w:pPr>
        <w:numPr>
          <w:ilvl w:val="0"/>
          <w:numId w:val="1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Thêm nút "Scroll to Top" (fixed, góc dưới bên phải)</w:t>
      </w:r>
    </w:p>
    <w:p w14:paraId="34964251">
      <w:pPr>
        <w:numPr>
          <w:ilvl w:val="0"/>
          <w:numId w:val="1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Responsive: Menu chuyển icon burger khi mobile (chỉ làm style, không cần JavaScript)</w:t>
      </w:r>
    </w:p>
    <w:p w14:paraId="58405287">
      <w:pPr>
        <w:spacing w:before="315" w:after="105" w:line="360" w:lineRule="auto"/>
        <w:ind w:left="-30"/>
        <w:rPr>
          <w:rFonts w:hint="default" w:ascii="Times New Roman" w:hAnsi="Times New Roman" w:cs="Times New Roman"/>
          <w:sz w:val="28"/>
          <w:szCs w:val="28"/>
        </w:rPr>
      </w:pPr>
      <w:bookmarkStart w:id="42" w:name="cập_nhật_html"/>
      <w:r>
        <w:rPr>
          <w:rFonts w:hint="default" w:ascii="Times New Roman" w:hAnsi="Times New Roman" w:eastAsia="inter" w:cs="Times New Roman"/>
          <w:b/>
          <w:color w:val="000000"/>
          <w:sz w:val="28"/>
          <w:szCs w:val="28"/>
        </w:rPr>
        <w:t>Cập nhật HTML:</w:t>
      </w:r>
      <w:bookmarkEnd w:id="42"/>
    </w:p>
    <w:p w14:paraId="71C9CE03">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&lt;header id="main-header" class="sticky-header"&gt;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&lt;h1&gt;My Blog&lt;/h1&gt;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&lt;/header&gt;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 Nút Scroll to Top --&gt;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&lt;a href="#" class="scroll-top"&gt;↑&lt;/a&gt;</w:t>
      </w:r>
      <w:r>
        <w:rPr>
          <w:rStyle w:val="10"/>
          <w:rFonts w:hint="default" w:ascii="Times New Roman" w:hAnsi="Times New Roman" w:eastAsia="IBM Plex Mono" w:cs="Times New Roman"/>
          <w:color w:val="000000"/>
          <w:sz w:val="28"/>
          <w:szCs w:val="28"/>
        </w:rPr>
        <w:br w:type="textWrapping"/>
      </w:r>
    </w:p>
    <w:p w14:paraId="3FC4B11C">
      <w:pPr>
        <w:spacing w:before="315" w:after="105" w:line="360" w:lineRule="auto"/>
        <w:ind w:left="-30"/>
        <w:rPr>
          <w:rFonts w:hint="default" w:ascii="Times New Roman" w:hAnsi="Times New Roman" w:cs="Times New Roman"/>
          <w:sz w:val="28"/>
          <w:szCs w:val="28"/>
        </w:rPr>
      </w:pPr>
      <w:bookmarkStart w:id="43" w:name="yêu_cầu_css_3"/>
      <w:r>
        <w:rPr>
          <w:rFonts w:hint="default" w:ascii="Times New Roman" w:hAnsi="Times New Roman" w:eastAsia="inter" w:cs="Times New Roman"/>
          <w:b/>
          <w:color w:val="000000"/>
          <w:sz w:val="28"/>
          <w:szCs w:val="28"/>
        </w:rPr>
        <w:t>Yêu cầu CSS:</w:t>
      </w:r>
      <w:bookmarkEnd w:id="43"/>
    </w:p>
    <w:p w14:paraId="379D7686">
      <w:pPr>
        <w:shd w:val="clear" w:color="auto" w:fill="F8F8FA"/>
        <w:spacing w:line="336" w:lineRule="auto"/>
        <w:rPr>
          <w:rFonts w:hint="default" w:ascii="Times New Roman" w:hAnsi="Times New Roman" w:cs="Times New Roman"/>
          <w:sz w:val="28"/>
          <w:szCs w:val="28"/>
        </w:rPr>
      </w:pPr>
      <w:r>
        <w:rPr>
          <w:rStyle w:val="10"/>
          <w:rFonts w:hint="default" w:ascii="Times New Roman" w:hAnsi="Times New Roman" w:eastAsia="IBM Plex Mono" w:cs="Times New Roman"/>
          <w:color w:val="000000"/>
          <w:sz w:val="28"/>
          <w:szCs w:val="28"/>
        </w:rPr>
        <w:t>/* Header sticky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.sticky-header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position: sticky;</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top: 0;</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z-index: 100;</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Thêm box-shadow để tạo hiệu ứng nổi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Nút Scroll to Top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.scroll-top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position: fixed;</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bottom: 30px;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right: 30px;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width: 50px, height: 50px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background: #007bff</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color: white</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border-radius: 50%</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display: flex, justify/align center</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text-decoration: none</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font-size: 24px</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.scroll-top:hover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background: #0056b3, transform: scale(1.1)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Responsive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@media (max-width: 768px)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nav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 TODO: flex-direction: column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 xml:space="preserve">    }</w:t>
      </w:r>
      <w:r>
        <w:rPr>
          <w:rStyle w:val="10"/>
          <w:rFonts w:hint="default" w:ascii="Times New Roman" w:hAnsi="Times New Roman" w:eastAsia="IBM Plex Mono" w:cs="Times New Roman"/>
          <w:color w:val="000000"/>
          <w:sz w:val="28"/>
          <w:szCs w:val="28"/>
        </w:rPr>
        <w:br w:type="textWrapping"/>
      </w:r>
      <w:r>
        <w:rPr>
          <w:rStyle w:val="10"/>
          <w:rFonts w:hint="default" w:ascii="Times New Roman" w:hAnsi="Times New Roman" w:eastAsia="IBM Plex Mono" w:cs="Times New Roman"/>
          <w:color w:val="000000"/>
          <w:sz w:val="28"/>
          <w:szCs w:val="28"/>
        </w:rPr>
        <w:t>}</w:t>
      </w:r>
      <w:r>
        <w:rPr>
          <w:rStyle w:val="10"/>
          <w:rFonts w:hint="default" w:ascii="Times New Roman" w:hAnsi="Times New Roman" w:eastAsia="IBM Plex Mono" w:cs="Times New Roman"/>
          <w:color w:val="000000"/>
          <w:sz w:val="28"/>
          <w:szCs w:val="28"/>
        </w:rPr>
        <w:br w:type="textWrapping"/>
      </w:r>
    </w:p>
    <w:p w14:paraId="07DBA6F9">
      <w:pPr>
        <w:spacing w:before="315" w:after="105" w:line="360" w:lineRule="auto"/>
        <w:ind w:left="-30"/>
        <w:rPr>
          <w:rFonts w:hint="default" w:ascii="Times New Roman" w:hAnsi="Times New Roman" w:cs="Times New Roman"/>
          <w:sz w:val="28"/>
          <w:szCs w:val="28"/>
        </w:rPr>
      </w:pPr>
      <w:bookmarkStart w:id="44" w:name="kết_quả_mong_đợi_5"/>
      <w:r>
        <w:rPr>
          <w:rFonts w:hint="default" w:ascii="Times New Roman" w:hAnsi="Times New Roman" w:eastAsia="inter" w:cs="Times New Roman"/>
          <w:b/>
          <w:color w:val="000000"/>
          <w:sz w:val="28"/>
          <w:szCs w:val="28"/>
        </w:rPr>
        <w:t>Kết quả mong đợi:</w:t>
      </w:r>
      <w:bookmarkEnd w:id="44"/>
    </w:p>
    <w:p w14:paraId="5E36ED36">
      <w:pPr>
        <w:numPr>
          <w:ilvl w:val="0"/>
          <w:numId w:val="1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Header luôn cố định trên cùng khi scroll</w:t>
      </w:r>
    </w:p>
    <w:p w14:paraId="32A0736A">
      <w:pPr>
        <w:numPr>
          <w:ilvl w:val="0"/>
          <w:numId w:val="1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Nút "↑" ở góc dưới bên phải, hover phóng to</w:t>
      </w:r>
    </w:p>
    <w:p w14:paraId="1B07A7E2">
      <w:pPr>
        <w:numPr>
          <w:ilvl w:val="0"/>
          <w:numId w:val="1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Mobile: menu xếp dọc</w:t>
      </w:r>
    </w:p>
    <w:p w14:paraId="3C6BEC68">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Ảnh kết quả (Dán ảnh vào đây):</w:t>
      </w:r>
    </w:p>
    <w:p w14:paraId="1A2291AD">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i/>
          <w:color w:val="000000"/>
          <w:sz w:val="28"/>
          <w:szCs w:val="28"/>
        </w:rPr>
        <w:t>(Dán ảnh: Giao diện có header sticky và nút scroll)</w:t>
      </w:r>
    </w:p>
    <w:p w14:paraId="23D1EF94">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138A16C">
      <w:pPr>
        <w:spacing w:before="0" w:after="105" w:line="360" w:lineRule="auto"/>
        <w:ind w:left="-30"/>
        <w:rPr>
          <w:rFonts w:hint="default" w:ascii="Times New Roman" w:hAnsi="Times New Roman" w:cs="Times New Roman"/>
          <w:sz w:val="28"/>
          <w:szCs w:val="28"/>
        </w:rPr>
      </w:pPr>
      <w:bookmarkStart w:id="45" w:name="mini_test_tự_kiểm_tra"/>
      <w:r>
        <w:rPr>
          <w:rFonts w:hint="default" w:ascii="Times New Roman" w:hAnsi="Times New Roman" w:eastAsia="inter" w:cs="Times New Roman"/>
          <w:b/>
          <w:color w:val="000000"/>
          <w:sz w:val="28"/>
          <w:szCs w:val="28"/>
        </w:rPr>
        <w:t>MINI TEST - Tự Kiểm Tra</w:t>
      </w:r>
      <w:bookmarkEnd w:id="45"/>
    </w:p>
    <w:p w14:paraId="37201DC8">
      <w:pPr>
        <w:spacing w:before="315" w:after="105" w:line="360" w:lineRule="auto"/>
        <w:ind w:left="-30"/>
        <w:rPr>
          <w:rFonts w:hint="default" w:ascii="Times New Roman" w:hAnsi="Times New Roman" w:cs="Times New Roman"/>
          <w:sz w:val="28"/>
          <w:szCs w:val="28"/>
        </w:rPr>
      </w:pPr>
      <w:bookmarkStart w:id="46" w:name="phần_1_selector_cú_pháp"/>
      <w:r>
        <w:rPr>
          <w:rFonts w:hint="default" w:ascii="Times New Roman" w:hAnsi="Times New Roman" w:eastAsia="inter" w:cs="Times New Roman"/>
          <w:b/>
          <w:color w:val="000000"/>
          <w:sz w:val="28"/>
          <w:szCs w:val="28"/>
        </w:rPr>
        <w:t>Phần 1: Selector &amp; Cú pháp</w:t>
      </w:r>
      <w:bookmarkEnd w:id="46"/>
    </w:p>
    <w:p w14:paraId="46D81EFA">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 xml:space="preserve">1. Selector nào chọn tất cả thẻ </w:t>
      </w:r>
      <w:r>
        <w:rPr>
          <w:rStyle w:val="10"/>
          <w:rFonts w:hint="default" w:ascii="Times New Roman" w:hAnsi="Times New Roman" w:eastAsia="inter" w:cs="Times New Roman"/>
          <w:b/>
          <w:color w:val="000000"/>
          <w:sz w:val="28"/>
          <w:szCs w:val="28"/>
          <w:shd w:val="clear" w:fill="F8F8FA"/>
        </w:rPr>
        <w:t>&lt;p&gt; nằm trong &lt;div&gt;?</w:t>
      </w:r>
    </w:p>
    <w:p w14:paraId="35AF2B5D">
      <w:pPr>
        <w:numPr>
          <w:ilvl w:val="0"/>
          <w:numId w:val="2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 xml:space="preserve">A. </w:t>
      </w:r>
      <w:r>
        <w:rPr>
          <w:rStyle w:val="10"/>
          <w:rFonts w:hint="default" w:ascii="Times New Roman" w:hAnsi="Times New Roman" w:eastAsia="IBM Plex Mono" w:cs="Times New Roman"/>
          <w:color w:val="000000"/>
          <w:sz w:val="28"/>
          <w:szCs w:val="28"/>
          <w:shd w:val="clear" w:fill="F8F8FA"/>
        </w:rPr>
        <w:t>div p</w:t>
      </w:r>
    </w:p>
    <w:p w14:paraId="1D95B0D3">
      <w:pPr>
        <w:numPr>
          <w:ilvl w:val="0"/>
          <w:numId w:val="2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 xml:space="preserve">B. </w:t>
      </w:r>
      <w:r>
        <w:rPr>
          <w:rStyle w:val="10"/>
          <w:rFonts w:hint="default" w:ascii="Times New Roman" w:hAnsi="Times New Roman" w:eastAsia="IBM Plex Mono" w:cs="Times New Roman"/>
          <w:color w:val="000000"/>
          <w:sz w:val="28"/>
          <w:szCs w:val="28"/>
          <w:shd w:val="clear" w:fill="F8F8FA"/>
        </w:rPr>
        <w:t>div &gt; p</w:t>
      </w:r>
    </w:p>
    <w:p w14:paraId="65A0258A">
      <w:pPr>
        <w:numPr>
          <w:ilvl w:val="0"/>
          <w:numId w:val="2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 xml:space="preserve">C. </w:t>
      </w:r>
      <w:r>
        <w:rPr>
          <w:rStyle w:val="10"/>
          <w:rFonts w:hint="default" w:ascii="Times New Roman" w:hAnsi="Times New Roman" w:eastAsia="IBM Plex Mono" w:cs="Times New Roman"/>
          <w:color w:val="000000"/>
          <w:sz w:val="28"/>
          <w:szCs w:val="28"/>
          <w:shd w:val="clear" w:fill="F8F8FA"/>
        </w:rPr>
        <w:t>div + p</w:t>
      </w:r>
    </w:p>
    <w:p w14:paraId="29538960">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 xml:space="preserve">2. Pseudo-class </w:t>
      </w:r>
      <w:r>
        <w:rPr>
          <w:rStyle w:val="10"/>
          <w:rFonts w:hint="default" w:ascii="Times New Roman" w:hAnsi="Times New Roman" w:eastAsia="inter" w:cs="Times New Roman"/>
          <w:b/>
          <w:color w:val="000000"/>
          <w:sz w:val="28"/>
          <w:szCs w:val="28"/>
          <w:shd w:val="clear" w:fill="F8F8FA"/>
        </w:rPr>
        <w:t>:hover dùng để?</w:t>
      </w:r>
    </w:p>
    <w:p w14:paraId="4A5BB1B1">
      <w:pPr>
        <w:numPr>
          <w:ilvl w:val="0"/>
          <w:numId w:val="21"/>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A. Chọn phần tử đầu tiên</w:t>
      </w:r>
    </w:p>
    <w:p w14:paraId="713ABAB6">
      <w:pPr>
        <w:numPr>
          <w:ilvl w:val="0"/>
          <w:numId w:val="21"/>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 Chọn phần tử khi rê chuột</w:t>
      </w:r>
    </w:p>
    <w:p w14:paraId="6C3F95B2">
      <w:pPr>
        <w:numPr>
          <w:ilvl w:val="0"/>
          <w:numId w:val="21"/>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 Chọn phần tử cuối cùng</w:t>
      </w:r>
    </w:p>
    <w:p w14:paraId="0DAE73D1">
      <w:pPr>
        <w:spacing w:before="315" w:after="105" w:line="360" w:lineRule="auto"/>
        <w:ind w:left="-30"/>
        <w:rPr>
          <w:rFonts w:hint="default" w:ascii="Times New Roman" w:hAnsi="Times New Roman" w:cs="Times New Roman"/>
          <w:sz w:val="28"/>
          <w:szCs w:val="28"/>
        </w:rPr>
      </w:pPr>
      <w:bookmarkStart w:id="47" w:name="phần_2_box_model"/>
      <w:r>
        <w:rPr>
          <w:rFonts w:hint="default" w:ascii="Times New Roman" w:hAnsi="Times New Roman" w:eastAsia="inter" w:cs="Times New Roman"/>
          <w:b/>
          <w:color w:val="000000"/>
          <w:sz w:val="28"/>
          <w:szCs w:val="28"/>
        </w:rPr>
        <w:t>Phần 2: Box Model</w:t>
      </w:r>
      <w:bookmarkEnd w:id="47"/>
    </w:p>
    <w:p w14:paraId="739BB222">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 xml:space="preserve">3. </w:t>
      </w:r>
      <w:r>
        <w:rPr>
          <w:rStyle w:val="10"/>
          <w:rFonts w:hint="default" w:ascii="Times New Roman" w:hAnsi="Times New Roman" w:eastAsia="inter" w:cs="Times New Roman"/>
          <w:b/>
          <w:color w:val="000000"/>
          <w:sz w:val="28"/>
          <w:szCs w:val="28"/>
          <w:shd w:val="clear" w:fill="F8F8FA"/>
        </w:rPr>
        <w:t>box-sizing: border-box có nghĩa?</w:t>
      </w:r>
    </w:p>
    <w:p w14:paraId="5A861D8A">
      <w:pPr>
        <w:numPr>
          <w:ilvl w:val="0"/>
          <w:numId w:val="22"/>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A. Width bao gồm content + padding + border</w:t>
      </w:r>
    </w:p>
    <w:p w14:paraId="05349607">
      <w:pPr>
        <w:numPr>
          <w:ilvl w:val="0"/>
          <w:numId w:val="22"/>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 Width chỉ tính content</w:t>
      </w:r>
    </w:p>
    <w:p w14:paraId="2039911D">
      <w:pPr>
        <w:numPr>
          <w:ilvl w:val="0"/>
          <w:numId w:val="22"/>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 Width tính cả margin</w:t>
      </w:r>
    </w:p>
    <w:p w14:paraId="2E4E3CBE">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4. Thứ tự từ trong ra ngoài của Box Model?</w:t>
      </w:r>
    </w:p>
    <w:p w14:paraId="682703B7">
      <w:pPr>
        <w:numPr>
          <w:ilvl w:val="0"/>
          <w:numId w:val="23"/>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A. Content → Padding → Border → Margin</w:t>
      </w:r>
    </w:p>
    <w:p w14:paraId="02FE6FCB">
      <w:pPr>
        <w:numPr>
          <w:ilvl w:val="0"/>
          <w:numId w:val="23"/>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 Content → Border → Padding → Margin</w:t>
      </w:r>
    </w:p>
    <w:p w14:paraId="0BD38F81">
      <w:pPr>
        <w:numPr>
          <w:ilvl w:val="0"/>
          <w:numId w:val="23"/>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 Content → Margin → Padding → Border</w:t>
      </w:r>
    </w:p>
    <w:p w14:paraId="4F49E218">
      <w:pPr>
        <w:spacing w:before="315" w:after="105" w:line="360" w:lineRule="auto"/>
        <w:ind w:left="-30"/>
        <w:rPr>
          <w:rFonts w:hint="default" w:ascii="Times New Roman" w:hAnsi="Times New Roman" w:cs="Times New Roman"/>
          <w:sz w:val="28"/>
          <w:szCs w:val="28"/>
        </w:rPr>
      </w:pPr>
      <w:bookmarkStart w:id="48" w:name="phần_3_flexbox_grid"/>
      <w:r>
        <w:rPr>
          <w:rFonts w:hint="default" w:ascii="Times New Roman" w:hAnsi="Times New Roman" w:eastAsia="inter" w:cs="Times New Roman"/>
          <w:b/>
          <w:color w:val="000000"/>
          <w:sz w:val="28"/>
          <w:szCs w:val="28"/>
        </w:rPr>
        <w:t>Phần 3: Flexbox &amp; Grid</w:t>
      </w:r>
      <w:bookmarkEnd w:id="48"/>
    </w:p>
    <w:p w14:paraId="301B0B6D">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5. Flexbox phù hợp với layout?</w:t>
      </w:r>
    </w:p>
    <w:p w14:paraId="6E564CCA">
      <w:pPr>
        <w:numPr>
          <w:ilvl w:val="0"/>
          <w:numId w:val="24"/>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A. 1 chiều (hàng hoặc cột)</w:t>
      </w:r>
    </w:p>
    <w:p w14:paraId="523930AA">
      <w:pPr>
        <w:numPr>
          <w:ilvl w:val="0"/>
          <w:numId w:val="24"/>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 2 chiều (hàng và cột)</w:t>
      </w:r>
    </w:p>
    <w:p w14:paraId="403A5F94">
      <w:pPr>
        <w:numPr>
          <w:ilvl w:val="0"/>
          <w:numId w:val="24"/>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 Không phù hợp với layout</w:t>
      </w:r>
    </w:p>
    <w:p w14:paraId="211C467F">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 xml:space="preserve">6. </w:t>
      </w:r>
      <w:r>
        <w:rPr>
          <w:rStyle w:val="10"/>
          <w:rFonts w:hint="default" w:ascii="Times New Roman" w:hAnsi="Times New Roman" w:eastAsia="inter" w:cs="Times New Roman"/>
          <w:b/>
          <w:color w:val="000000"/>
          <w:sz w:val="28"/>
          <w:szCs w:val="28"/>
          <w:shd w:val="clear" w:fill="F8F8FA"/>
        </w:rPr>
        <w:t>justify-content: space-between có tác dụng?</w:t>
      </w:r>
    </w:p>
    <w:p w14:paraId="7B3C7E17">
      <w:pPr>
        <w:numPr>
          <w:ilvl w:val="0"/>
          <w:numId w:val="25"/>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A. Căn giữa các item</w:t>
      </w:r>
    </w:p>
    <w:p w14:paraId="192ED16F">
      <w:pPr>
        <w:numPr>
          <w:ilvl w:val="0"/>
          <w:numId w:val="25"/>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 Chia đều khoảng trống giữa các item</w:t>
      </w:r>
    </w:p>
    <w:p w14:paraId="4A7BAE66">
      <w:pPr>
        <w:numPr>
          <w:ilvl w:val="0"/>
          <w:numId w:val="25"/>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 Chia đều khoảng trống cả 2 bên</w:t>
      </w:r>
    </w:p>
    <w:p w14:paraId="3CC5AD45">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7. Grid tốt hơn Flexbox khi nào?</w:t>
      </w:r>
    </w:p>
    <w:p w14:paraId="167F1A50">
      <w:pPr>
        <w:numPr>
          <w:ilvl w:val="0"/>
          <w:numId w:val="2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A. Menu ngang đơn giản</w:t>
      </w:r>
    </w:p>
    <w:p w14:paraId="5E208576">
      <w:pPr>
        <w:numPr>
          <w:ilvl w:val="0"/>
          <w:numId w:val="2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 Layout phức tạp nhiều hàng cột</w:t>
      </w:r>
    </w:p>
    <w:p w14:paraId="4F9F551C">
      <w:pPr>
        <w:numPr>
          <w:ilvl w:val="0"/>
          <w:numId w:val="26"/>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 Không có sự khác biệt</w:t>
      </w:r>
    </w:p>
    <w:p w14:paraId="34284440">
      <w:pPr>
        <w:spacing w:before="315" w:after="105" w:line="360" w:lineRule="auto"/>
        <w:ind w:left="-30"/>
        <w:rPr>
          <w:rFonts w:hint="default" w:ascii="Times New Roman" w:hAnsi="Times New Roman" w:cs="Times New Roman"/>
          <w:sz w:val="28"/>
          <w:szCs w:val="28"/>
        </w:rPr>
      </w:pPr>
      <w:bookmarkStart w:id="49" w:name="phần_4_position_responsive"/>
      <w:r>
        <w:rPr>
          <w:rFonts w:hint="default" w:ascii="Times New Roman" w:hAnsi="Times New Roman" w:eastAsia="inter" w:cs="Times New Roman"/>
          <w:b/>
          <w:color w:val="000000"/>
          <w:sz w:val="28"/>
          <w:szCs w:val="28"/>
        </w:rPr>
        <w:t>Phần 4: Position &amp; Responsive</w:t>
      </w:r>
      <w:bookmarkEnd w:id="49"/>
    </w:p>
    <w:p w14:paraId="76FE0AAA">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 xml:space="preserve">8. </w:t>
      </w:r>
      <w:r>
        <w:rPr>
          <w:rStyle w:val="10"/>
          <w:rFonts w:hint="default" w:ascii="Times New Roman" w:hAnsi="Times New Roman" w:eastAsia="inter" w:cs="Times New Roman"/>
          <w:b/>
          <w:color w:val="000000"/>
          <w:sz w:val="28"/>
          <w:szCs w:val="28"/>
          <w:shd w:val="clear" w:fill="F8F8FA"/>
        </w:rPr>
        <w:t>position: fixed có đặc điểm?</w:t>
      </w:r>
    </w:p>
    <w:p w14:paraId="1FC2F25B">
      <w:pPr>
        <w:numPr>
          <w:ilvl w:val="0"/>
          <w:numId w:val="2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A. Cố định so với viewport</w:t>
      </w:r>
    </w:p>
    <w:p w14:paraId="0BF65EEF">
      <w:pPr>
        <w:numPr>
          <w:ilvl w:val="0"/>
          <w:numId w:val="2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 Cố định so với phần tử cha</w:t>
      </w:r>
    </w:p>
    <w:p w14:paraId="5ECF102F">
      <w:pPr>
        <w:numPr>
          <w:ilvl w:val="0"/>
          <w:numId w:val="27"/>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 Không cuộn theo trang</w:t>
      </w:r>
    </w:p>
    <w:p w14:paraId="33F77A88">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 xml:space="preserve">9. Media query </w:t>
      </w:r>
      <w:r>
        <w:rPr>
          <w:rStyle w:val="10"/>
          <w:rFonts w:hint="default" w:ascii="Times New Roman" w:hAnsi="Times New Roman" w:eastAsia="inter" w:cs="Times New Roman"/>
          <w:b/>
          <w:color w:val="000000"/>
          <w:sz w:val="28"/>
          <w:szCs w:val="28"/>
          <w:shd w:val="clear" w:fill="F8F8FA"/>
        </w:rPr>
        <w:t>@media (max-width: 768px) áp dụng cho?</w:t>
      </w:r>
    </w:p>
    <w:p w14:paraId="45048701">
      <w:pPr>
        <w:numPr>
          <w:ilvl w:val="0"/>
          <w:numId w:val="2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A. Màn hình &gt; 768px</w:t>
      </w:r>
    </w:p>
    <w:p w14:paraId="4B591E66">
      <w:pPr>
        <w:numPr>
          <w:ilvl w:val="0"/>
          <w:numId w:val="2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B. Màn hình ≤ 768px</w:t>
      </w:r>
    </w:p>
    <w:p w14:paraId="65E774FC">
      <w:pPr>
        <w:numPr>
          <w:ilvl w:val="0"/>
          <w:numId w:val="28"/>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C. Chỉ màn hình = 768px</w:t>
      </w:r>
    </w:p>
    <w:p w14:paraId="4B9A9AA3">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22" name="Rectangles 22"/>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oOR7dEAAAACAQAADwAAAAAAAAABACAAAAAiAAAAZHJzL2Rvd25yZXYueG1sUEsBAhQAFAAAAAgA&#10;h07iQCnCgSa6AQAAsAMAAA4AAAAAAAAAAQAgAAAAIAEAAGRycy9lMm9Eb2MueG1sUEsFBgAAAAAG&#10;AAYAWQEAAEwFAAAAAA==&#10;">
                <v:fill on="t" focussize="0,0"/>
                <v:stroke weight="0.992125984251969pt" color="#000000" opacity="0f" joinstyle="round"/>
                <v:imagedata o:title=""/>
                <o:lock v:ext="edit" aspectratio="f"/>
                <w10:wrap type="none"/>
                <w10:anchorlock/>
              </v:rect>
            </w:pict>
          </mc:Fallback>
        </mc:AlternateContent>
      </w:r>
    </w:p>
    <w:p w14:paraId="79D8C469">
      <w:pPr>
        <w:spacing w:before="315" w:after="105" w:line="360" w:lineRule="auto"/>
        <w:ind w:left="-30"/>
        <w:rPr>
          <w:rFonts w:hint="default" w:ascii="Times New Roman" w:hAnsi="Times New Roman" w:cs="Times New Roman"/>
          <w:sz w:val="28"/>
          <w:szCs w:val="28"/>
        </w:rPr>
      </w:pPr>
      <w:bookmarkStart w:id="50" w:name="đáp_án_mini_test"/>
      <w:r>
        <w:rPr>
          <w:rFonts w:hint="default" w:ascii="Times New Roman" w:hAnsi="Times New Roman" w:eastAsia="inter" w:cs="Times New Roman"/>
          <w:b/>
          <w:color w:val="000000"/>
          <w:sz w:val="28"/>
          <w:szCs w:val="28"/>
        </w:rPr>
        <w:t>Đáp án Mini Test</w:t>
      </w:r>
      <w:bookmarkEnd w:id="50"/>
    </w:p>
    <w:p w14:paraId="58865491">
      <w:pPr>
        <w:spacing w:before="315" w:after="105" w:line="360" w:lineRule="auto"/>
        <w:ind w:left="-30"/>
        <w:rPr>
          <w:rFonts w:hint="default" w:ascii="Times New Roman" w:hAnsi="Times New Roman" w:cs="Times New Roman"/>
          <w:sz w:val="28"/>
          <w:szCs w:val="28"/>
        </w:rPr>
      </w:pPr>
      <w:bookmarkStart w:id="51" w:name="nhấn_vào_đây_để_xem_đáp_án"/>
      <w:r>
        <w:rPr>
          <w:rFonts w:hint="default" w:ascii="Times New Roman" w:hAnsi="Times New Roman" w:eastAsia="inter" w:cs="Times New Roman"/>
          <w:b/>
          <w:color w:val="000000"/>
          <w:sz w:val="28"/>
          <w:szCs w:val="28"/>
        </w:rPr>
        <w:t>👉 Nhấn vào đây để xem đáp án</w:t>
      </w:r>
      <w:bookmarkEnd w:id="51"/>
    </w:p>
    <w:p w14:paraId="70FCD032">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Phần 1:</w:t>
      </w:r>
    </w:p>
    <w:p w14:paraId="03BD30D8">
      <w:pPr>
        <w:numPr>
          <w:ilvl w:val="0"/>
          <w:numId w:val="2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A</w:t>
      </w:r>
      <w:r>
        <w:rPr>
          <w:rFonts w:hint="default" w:ascii="Times New Roman" w:hAnsi="Times New Roman" w:eastAsia="inter" w:cs="Times New Roman"/>
          <w:color w:val="000000"/>
          <w:sz w:val="28"/>
          <w:szCs w:val="28"/>
        </w:rPr>
        <w:t xml:space="preserve"> - </w:t>
      </w:r>
      <w:r>
        <w:rPr>
          <w:rStyle w:val="10"/>
          <w:rFonts w:hint="default" w:ascii="Times New Roman" w:hAnsi="Times New Roman" w:eastAsia="IBM Plex Mono" w:cs="Times New Roman"/>
          <w:color w:val="000000"/>
          <w:sz w:val="28"/>
          <w:szCs w:val="28"/>
          <w:shd w:val="clear" w:fill="F8F8FA"/>
        </w:rPr>
        <w:t>div p</w:t>
      </w:r>
      <w:r>
        <w:rPr>
          <w:rFonts w:hint="default" w:ascii="Times New Roman" w:hAnsi="Times New Roman" w:eastAsia="inter" w:cs="Times New Roman"/>
          <w:color w:val="000000"/>
          <w:sz w:val="28"/>
          <w:szCs w:val="28"/>
        </w:rPr>
        <w:t xml:space="preserve"> (descendant selector)</w:t>
      </w:r>
    </w:p>
    <w:p w14:paraId="6473830F">
      <w:pPr>
        <w:numPr>
          <w:ilvl w:val="0"/>
          <w:numId w:val="29"/>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B</w:t>
      </w:r>
      <w:r>
        <w:rPr>
          <w:rFonts w:hint="default" w:ascii="Times New Roman" w:hAnsi="Times New Roman" w:eastAsia="inter" w:cs="Times New Roman"/>
          <w:color w:val="000000"/>
          <w:sz w:val="28"/>
          <w:szCs w:val="28"/>
        </w:rPr>
        <w:t xml:space="preserve"> - Chọn phần tử khi rê chuột</w:t>
      </w:r>
    </w:p>
    <w:p w14:paraId="171E80A4">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Phần 2:</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color w:val="000000"/>
          <w:sz w:val="28"/>
          <w:szCs w:val="28"/>
        </w:rPr>
        <w:t xml:space="preserve">3. </w:t>
      </w:r>
      <w:r>
        <w:rPr>
          <w:rFonts w:hint="default" w:ascii="Times New Roman" w:hAnsi="Times New Roman" w:eastAsia="inter" w:cs="Times New Roman"/>
          <w:b/>
          <w:color w:val="000000"/>
          <w:sz w:val="28"/>
          <w:szCs w:val="28"/>
        </w:rPr>
        <w:t>A</w:t>
      </w:r>
      <w:r>
        <w:rPr>
          <w:rFonts w:hint="default" w:ascii="Times New Roman" w:hAnsi="Times New Roman" w:eastAsia="inter" w:cs="Times New Roman"/>
          <w:color w:val="000000"/>
          <w:sz w:val="28"/>
          <w:szCs w:val="28"/>
        </w:rPr>
        <w:t xml:space="preserve"> - Width bao gồm content + padding + border</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color w:val="000000"/>
          <w:sz w:val="28"/>
          <w:szCs w:val="28"/>
        </w:rPr>
        <w:t xml:space="preserve">4. </w:t>
      </w:r>
      <w:r>
        <w:rPr>
          <w:rFonts w:hint="default" w:ascii="Times New Roman" w:hAnsi="Times New Roman" w:eastAsia="inter" w:cs="Times New Roman"/>
          <w:b/>
          <w:color w:val="000000"/>
          <w:sz w:val="28"/>
          <w:szCs w:val="28"/>
        </w:rPr>
        <w:t>A</w:t>
      </w:r>
      <w:r>
        <w:rPr>
          <w:rFonts w:hint="default" w:ascii="Times New Roman" w:hAnsi="Times New Roman" w:eastAsia="inter" w:cs="Times New Roman"/>
          <w:color w:val="000000"/>
          <w:sz w:val="28"/>
          <w:szCs w:val="28"/>
        </w:rPr>
        <w:t xml:space="preserve"> - Content → Padding → Border → Margin</w:t>
      </w:r>
    </w:p>
    <w:p w14:paraId="22223451">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Phần 3:</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color w:val="000000"/>
          <w:sz w:val="28"/>
          <w:szCs w:val="28"/>
        </w:rPr>
        <w:t xml:space="preserve">5. </w:t>
      </w:r>
      <w:r>
        <w:rPr>
          <w:rFonts w:hint="default" w:ascii="Times New Roman" w:hAnsi="Times New Roman" w:eastAsia="inter" w:cs="Times New Roman"/>
          <w:b/>
          <w:color w:val="000000"/>
          <w:sz w:val="28"/>
          <w:szCs w:val="28"/>
        </w:rPr>
        <w:t>A</w:t>
      </w:r>
      <w:r>
        <w:rPr>
          <w:rFonts w:hint="default" w:ascii="Times New Roman" w:hAnsi="Times New Roman" w:eastAsia="inter" w:cs="Times New Roman"/>
          <w:color w:val="000000"/>
          <w:sz w:val="28"/>
          <w:szCs w:val="28"/>
        </w:rPr>
        <w:t xml:space="preserve"> - 1 chiều (hàng hoặc cột)</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color w:val="000000"/>
          <w:sz w:val="28"/>
          <w:szCs w:val="28"/>
        </w:rPr>
        <w:t xml:space="preserve">6. </w:t>
      </w:r>
      <w:r>
        <w:rPr>
          <w:rFonts w:hint="default" w:ascii="Times New Roman" w:hAnsi="Times New Roman" w:eastAsia="inter" w:cs="Times New Roman"/>
          <w:b/>
          <w:color w:val="000000"/>
          <w:sz w:val="28"/>
          <w:szCs w:val="28"/>
        </w:rPr>
        <w:t>B</w:t>
      </w:r>
      <w:r>
        <w:rPr>
          <w:rFonts w:hint="default" w:ascii="Times New Roman" w:hAnsi="Times New Roman" w:eastAsia="inter" w:cs="Times New Roman"/>
          <w:color w:val="000000"/>
          <w:sz w:val="28"/>
          <w:szCs w:val="28"/>
        </w:rPr>
        <w:t xml:space="preserve"> - Chia đều khoảng trống giữa các item</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color w:val="000000"/>
          <w:sz w:val="28"/>
          <w:szCs w:val="28"/>
        </w:rPr>
        <w:t xml:space="preserve">7. </w:t>
      </w:r>
      <w:r>
        <w:rPr>
          <w:rFonts w:hint="default" w:ascii="Times New Roman" w:hAnsi="Times New Roman" w:eastAsia="inter" w:cs="Times New Roman"/>
          <w:b/>
          <w:color w:val="000000"/>
          <w:sz w:val="28"/>
          <w:szCs w:val="28"/>
        </w:rPr>
        <w:t>B</w:t>
      </w:r>
      <w:r>
        <w:rPr>
          <w:rFonts w:hint="default" w:ascii="Times New Roman" w:hAnsi="Times New Roman" w:eastAsia="inter" w:cs="Times New Roman"/>
          <w:color w:val="000000"/>
          <w:sz w:val="28"/>
          <w:szCs w:val="28"/>
        </w:rPr>
        <w:t xml:space="preserve"> - Layout phức tạp nhiều hàng cột</w:t>
      </w:r>
    </w:p>
    <w:p w14:paraId="1D60EA1B">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Phần 4:</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color w:val="000000"/>
          <w:sz w:val="28"/>
          <w:szCs w:val="28"/>
        </w:rPr>
        <w:t xml:space="preserve">8. </w:t>
      </w:r>
      <w:r>
        <w:rPr>
          <w:rFonts w:hint="default" w:ascii="Times New Roman" w:hAnsi="Times New Roman" w:eastAsia="inter" w:cs="Times New Roman"/>
          <w:b/>
          <w:color w:val="000000"/>
          <w:sz w:val="28"/>
          <w:szCs w:val="28"/>
        </w:rPr>
        <w:t>A</w:t>
      </w:r>
      <w:r>
        <w:rPr>
          <w:rFonts w:hint="default" w:ascii="Times New Roman" w:hAnsi="Times New Roman" w:eastAsia="inter" w:cs="Times New Roman"/>
          <w:color w:val="000000"/>
          <w:sz w:val="28"/>
          <w:szCs w:val="28"/>
        </w:rPr>
        <w:t xml:space="preserve"> - Cố định so với viewport</w:t>
      </w:r>
      <w:r>
        <w:rPr>
          <w:rFonts w:hint="default" w:ascii="Times New Roman" w:hAnsi="Times New Roman" w:eastAsia="inter" w:cs="Times New Roman"/>
          <w:color w:val="000000"/>
          <w:sz w:val="28"/>
          <w:szCs w:val="28"/>
        </w:rPr>
        <w:br w:type="textWrapping"/>
      </w:r>
      <w:r>
        <w:rPr>
          <w:rFonts w:hint="default" w:ascii="Times New Roman" w:hAnsi="Times New Roman" w:eastAsia="inter" w:cs="Times New Roman"/>
          <w:color w:val="000000"/>
          <w:sz w:val="28"/>
          <w:szCs w:val="28"/>
        </w:rPr>
        <w:t xml:space="preserve">9. </w:t>
      </w:r>
      <w:r>
        <w:rPr>
          <w:rFonts w:hint="default" w:ascii="Times New Roman" w:hAnsi="Times New Roman" w:eastAsia="inter" w:cs="Times New Roman"/>
          <w:b/>
          <w:color w:val="000000"/>
          <w:sz w:val="28"/>
          <w:szCs w:val="28"/>
        </w:rPr>
        <w:t>B</w:t>
      </w:r>
      <w:r>
        <w:rPr>
          <w:rFonts w:hint="default" w:ascii="Times New Roman" w:hAnsi="Times New Roman" w:eastAsia="inter" w:cs="Times New Roman"/>
          <w:color w:val="000000"/>
          <w:sz w:val="28"/>
          <w:szCs w:val="28"/>
        </w:rPr>
        <w:t xml:space="preserve"> - Màn hình ≤ 768px</w:t>
      </w:r>
    </w:p>
    <w:p w14:paraId="0A9D74E8">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24" name="Rectangles 24"/>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6Dke3RAAAAAgEAAA8AAAAAAAAAAQAgAAAAIgAAAGRycy9kb3ducmV2LnhtbFBLAQIUABQAAAAI&#10;AIdO4kDiisUpuwEAALADAAAOAAAAAAAAAAEAIAAAACABAABkcnMvZTJvRG9jLnhtbFBLBQYAAAAA&#10;BgAGAFkBAABNBQAAAAA=&#10;">
                <v:fill on="t" focussize="0,0"/>
                <v:stroke weight="0.992125984251969pt" color="#000000" opacity="0f" joinstyle="round"/>
                <v:imagedata o:title=""/>
                <o:lock v:ext="edit" aspectratio="f"/>
                <w10:wrap type="none"/>
                <w10:anchorlock/>
              </v:rect>
            </w:pict>
          </mc:Fallback>
        </mc:AlternateContent>
      </w:r>
    </w:p>
    <w:p w14:paraId="61643626">
      <w:pPr>
        <w:spacing w:before="315" w:after="105" w:line="360" w:lineRule="auto"/>
        <w:ind w:left="-30"/>
        <w:rPr>
          <w:rFonts w:hint="default" w:ascii="Times New Roman" w:hAnsi="Times New Roman" w:cs="Times New Roman"/>
          <w:sz w:val="28"/>
          <w:szCs w:val="28"/>
        </w:rPr>
      </w:pPr>
      <w:bookmarkStart w:id="52" w:name="tóm_tắt_chương_self_reflection"/>
      <w:r>
        <w:rPr>
          <w:rFonts w:hint="default" w:ascii="Times New Roman" w:hAnsi="Times New Roman" w:eastAsia="inter" w:cs="Times New Roman"/>
          <w:b/>
          <w:color w:val="000000"/>
          <w:sz w:val="28"/>
          <w:szCs w:val="28"/>
        </w:rPr>
        <w:t>📌 TÓM TẮT CHƯƠNG (Self-Reflection)</w:t>
      </w:r>
      <w:bookmarkEnd w:id="52"/>
    </w:p>
    <w:p w14:paraId="05D1B07F">
      <w:pPr>
        <w:spacing w:before="315" w:after="105" w:line="360" w:lineRule="auto"/>
        <w:ind w:left="-30"/>
        <w:rPr>
          <w:rFonts w:hint="default" w:ascii="Times New Roman" w:hAnsi="Times New Roman" w:cs="Times New Roman"/>
          <w:sz w:val="28"/>
          <w:szCs w:val="28"/>
        </w:rPr>
      </w:pPr>
      <w:bookmarkStart w:id="53" w:name="những_gì_tôi_đã_hiểu"/>
      <w:r>
        <w:rPr>
          <w:rFonts w:hint="default" w:ascii="Times New Roman" w:hAnsi="Times New Roman" w:eastAsia="inter" w:cs="Times New Roman"/>
          <w:b/>
          <w:color w:val="000000"/>
          <w:sz w:val="28"/>
          <w:szCs w:val="28"/>
        </w:rPr>
        <w:t>Những gì tôi đã hiểu:</w:t>
      </w:r>
      <w:bookmarkEnd w:id="53"/>
    </w:p>
    <w:p w14:paraId="4DB92AAF">
      <w:pPr>
        <w:numPr>
          <w:ilvl w:val="0"/>
          <w:numId w:val="3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________________________________</w:t>
      </w:r>
    </w:p>
    <w:p w14:paraId="619854C9">
      <w:pPr>
        <w:numPr>
          <w:ilvl w:val="0"/>
          <w:numId w:val="3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________________________________</w:t>
      </w:r>
    </w:p>
    <w:p w14:paraId="3995C46D">
      <w:pPr>
        <w:numPr>
          <w:ilvl w:val="0"/>
          <w:numId w:val="30"/>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________________________________</w:t>
      </w:r>
    </w:p>
    <w:p w14:paraId="78BFD2BC">
      <w:pPr>
        <w:spacing w:before="315" w:after="105" w:line="360" w:lineRule="auto"/>
        <w:ind w:left="-30"/>
        <w:rPr>
          <w:rFonts w:hint="default" w:ascii="Times New Roman" w:hAnsi="Times New Roman" w:cs="Times New Roman"/>
          <w:sz w:val="28"/>
          <w:szCs w:val="28"/>
        </w:rPr>
      </w:pPr>
      <w:bookmarkStart w:id="54" w:name="những_gì_tôi_vẫn_chưa_rõ"/>
      <w:r>
        <w:rPr>
          <w:rFonts w:hint="default" w:ascii="Times New Roman" w:hAnsi="Times New Roman" w:eastAsia="inter" w:cs="Times New Roman"/>
          <w:b/>
          <w:color w:val="000000"/>
          <w:sz w:val="28"/>
          <w:szCs w:val="28"/>
        </w:rPr>
        <w:t>Những gì tôi vẫn chưa rõ:</w:t>
      </w:r>
      <w:bookmarkEnd w:id="54"/>
    </w:p>
    <w:p w14:paraId="29708D91">
      <w:pPr>
        <w:numPr>
          <w:ilvl w:val="0"/>
          <w:numId w:val="31"/>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________________________________</w:t>
      </w:r>
    </w:p>
    <w:p w14:paraId="58F24B46">
      <w:pPr>
        <w:numPr>
          <w:ilvl w:val="0"/>
          <w:numId w:val="31"/>
        </w:numPr>
        <w:spacing w:before="105" w:after="105"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________________________________</w:t>
      </w:r>
    </w:p>
    <w:p w14:paraId="0581333F">
      <w:pPr>
        <w:spacing w:before="315" w:after="105" w:line="360" w:lineRule="auto"/>
        <w:ind w:left="-30"/>
        <w:rPr>
          <w:rFonts w:hint="default" w:ascii="Times New Roman" w:hAnsi="Times New Roman" w:cs="Times New Roman"/>
          <w:sz w:val="28"/>
          <w:szCs w:val="28"/>
        </w:rPr>
      </w:pPr>
      <w:bookmarkStart w:id="55" w:name="mục_tiêu_tiếp_theo"/>
      <w:r>
        <w:rPr>
          <w:rFonts w:hint="default" w:ascii="Times New Roman" w:hAnsi="Times New Roman" w:eastAsia="inter" w:cs="Times New Roman"/>
          <w:b/>
          <w:color w:val="000000"/>
          <w:sz w:val="28"/>
          <w:szCs w:val="28"/>
        </w:rPr>
        <w:t>Mục tiêu tiếp theo:</w:t>
      </w:r>
      <w:bookmarkEnd w:id="55"/>
    </w:p>
    <w:p w14:paraId="63279DC5">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color w:val="000000"/>
          <w:sz w:val="28"/>
          <w:szCs w:val="28"/>
        </w:rPr>
        <w:t>________________________________</w:t>
      </w:r>
    </w:p>
    <w:p w14:paraId="6E09BFE2">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26" name="Rectangles 26"/>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oOR7dEAAAACAQAADwAAAAAAAAABACAAAAAiAAAAZHJzL2Rvd25yZXYueG1sUEsBAhQAFAAAAAgA&#10;h07iQGRPKZq6AQAAsAMAAA4AAAAAAAAAAQAgAAAAIAEAAGRycy9lMm9Eb2MueG1sUEsFBgAAAAAG&#10;AAYAWQEAAEwFAAAAAA==&#10;">
                <v:fill on="t" focussize="0,0"/>
                <v:stroke weight="0.992125984251969pt" color="#000000" opacity="0f" joinstyle="round"/>
                <v:imagedata o:title=""/>
                <o:lock v:ext="edit" aspectratio="f"/>
                <w10:wrap type="none"/>
                <w10:anchorlock/>
              </v:rect>
            </w:pict>
          </mc:Fallback>
        </mc:AlternateContent>
      </w:r>
    </w:p>
    <w:p w14:paraId="556840C1">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Ghi chú của giáo viên:</w:t>
      </w:r>
    </w:p>
    <w:p w14:paraId="6B37B288">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Ngày hoàn thành:</w:t>
      </w:r>
      <w:r>
        <w:rPr>
          <w:rFonts w:hint="default" w:ascii="Times New Roman" w:hAnsi="Times New Roman" w:eastAsia="inter" w:cs="Times New Roman"/>
          <w:color w:val="000000"/>
          <w:sz w:val="28"/>
          <w:szCs w:val="28"/>
        </w:rPr>
        <w:t xml:space="preserve"> __________________________________</w:t>
      </w:r>
    </w:p>
    <w:p w14:paraId="7E0612B0">
      <w:pPr>
        <w:spacing w:before="0" w:after="210" w:line="360" w:lineRule="auto"/>
        <w:rPr>
          <w:rFonts w:hint="default" w:ascii="Times New Roman" w:hAnsi="Times New Roman" w:cs="Times New Roman"/>
          <w:sz w:val="28"/>
          <w:szCs w:val="28"/>
        </w:rPr>
      </w:pPr>
      <w:r>
        <w:rPr>
          <w:rFonts w:hint="default" w:ascii="Times New Roman" w:hAnsi="Times New Roman" w:eastAsia="inter" w:cs="Times New Roman"/>
          <w:b/>
          <w:color w:val="000000"/>
          <w:sz w:val="28"/>
          <w:szCs w:val="28"/>
        </w:rPr>
        <w:t>Chữ ký sinh viên:</w:t>
      </w:r>
      <w:r>
        <w:rPr>
          <w:rFonts w:hint="default" w:ascii="Times New Roman" w:hAnsi="Times New Roman" w:eastAsia="inter" w:cs="Times New Roman"/>
          <w:color w:val="000000"/>
          <w:sz w:val="28"/>
          <w:szCs w:val="28"/>
        </w:rPr>
        <w:t xml:space="preserve"> __________________________________</w:t>
      </w:r>
    </w:p>
    <w:p w14:paraId="5DFE2D8B">
      <w:pPr>
        <w:spacing w:before="210" w:after="0" w:line="360" w:lineRule="auto"/>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inline distT="0" distB="0" distL="0" distR="0">
                <wp:extent cx="6038850" cy="635"/>
                <wp:effectExtent l="114300" t="0" r="114300" b="0"/>
                <wp:docPr id="28" name="Rectangles 28"/>
                <wp:cNvGraphicFramePr/>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_x0000_s1026" o:spid="_x0000_s1026" o:spt="1" style="height:0.05pt;width:475.5pt;" fillcolor="#FFFFFF" filled="t" stroked="t" coordsize="21600,21600" o:gfxdata="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oOR7dEAAAACAQAADwAAAAAAAAABACAAAAAiAAAAZHJzL2Rvd25yZXYueG1sUEsBAhQAFAAAAAgA&#10;h07iQHQbTTe6AQAAsAMAAA4AAAAAAAAAAQAgAAAAIAEAAGRycy9lMm9Eb2MueG1sUEsFBgAAAAAG&#10;AAYAWQEAAEwFAAAAAA==&#10;">
                <v:fill on="t" focussize="0,0"/>
                <v:stroke weight="0.992125984251969pt" color="#000000" opacity="0f" joinstyle="round"/>
                <v:imagedata o:title=""/>
                <o:lock v:ext="edit" aspectratio="f"/>
                <w10:wrap type="none"/>
                <w10:anchorlock/>
              </v:rect>
            </w:pict>
          </mc:Fallback>
        </mc:AlternateContent>
      </w:r>
    </w:p>
    <w:sectPr>
      <w:pgSz w:w="12240" w:h="15840"/>
      <w:pgMar w:top="1365" w:right="1365" w:bottom="1365" w:left="1365" w:header="0" w:footer="0" w:gutter="0"/>
      <w:pgNumType w:fmt="decimal"/>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Georgia">
    <w:panose1 w:val="02040502050405020303"/>
    <w:charset w:val="A3"/>
    <w:family w:val="roman"/>
    <w:pitch w:val="default"/>
    <w:sig w:usb0="00000287" w:usb1="00000000" w:usb2="00000000" w:usb3="00000000" w:csb0="2000009F" w:csb1="00000000"/>
  </w:font>
  <w:font w:name="Liberation Serif">
    <w:altName w:val="Times New Roman"/>
    <w:panose1 w:val="00000000000000000000"/>
    <w:charset w:val="A3"/>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A3"/>
    <w:family w:val="roman"/>
    <w:pitch w:val="default"/>
    <w:sig w:usb0="E00006FF" w:usb1="0000FCFF" w:usb2="00000001" w:usb3="00000000" w:csb0="6000019F" w:csb1="DFD70000"/>
  </w:font>
  <w:font w:name="Liberation Mono">
    <w:altName w:val="Courier New"/>
    <w:panose1 w:val="00000000000000000000"/>
    <w:charset w:val="A3"/>
    <w:family w:val="modern"/>
    <w:pitch w:val="default"/>
    <w:sig w:usb0="00000000" w:usb1="00000000" w:usb2="00000000" w:usb3="00000000" w:csb0="00000000" w:csb1="00000000"/>
  </w:font>
  <w:font w:name="OpenSymbol">
    <w:altName w:val="Segoe Print"/>
    <w:panose1 w:val="00000000000000000000"/>
    <w:charset w:val="02"/>
    <w:family w:val="auto"/>
    <w:pitch w:val="default"/>
    <w:sig w:usb0="00000000" w:usb1="00000000" w:usb2="00000000" w:usb3="00000000" w:csb0="00000000" w:csb1="00000000"/>
  </w:font>
  <w:font w:name="Liberation Sans">
    <w:altName w:val="Arial"/>
    <w:panose1 w:val="00000000000000000000"/>
    <w:charset w:val="A3"/>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inter">
    <w:altName w:val="Segoe Print"/>
    <w:panose1 w:val="00000000000000000000"/>
    <w:charset w:val="A3"/>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IBM Plex Mono">
    <w:altName w:val="Segoe Print"/>
    <w:panose1 w:val="00000000000000000000"/>
    <w:charset w:val="A3"/>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Print">
    <w:panose1 w:val="02000600000000000000"/>
    <w:charset w:val="A3"/>
    <w:family w:val="roman"/>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
    <w:nsid w:val="9239341B"/>
    <w:multiLevelType w:val="multilevel"/>
    <w:tmpl w:val="9239341B"/>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
    <w:nsid w:val="9288B902"/>
    <w:multiLevelType w:val="multilevel"/>
    <w:tmpl w:val="9288B902"/>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3">
    <w:nsid w:val="9C8AC8EF"/>
    <w:multiLevelType w:val="multilevel"/>
    <w:tmpl w:val="9C8AC8EF"/>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4">
    <w:nsid w:val="B0F1ACD9"/>
    <w:multiLevelType w:val="multilevel"/>
    <w:tmpl w:val="B0F1ACD9"/>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5">
    <w:nsid w:val="B5E306ED"/>
    <w:multiLevelType w:val="multilevel"/>
    <w:tmpl w:val="B5E306ED"/>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6">
    <w:nsid w:val="BE923771"/>
    <w:multiLevelType w:val="multilevel"/>
    <w:tmpl w:val="BE923771"/>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7">
    <w:nsid w:val="BF205925"/>
    <w:multiLevelType w:val="multilevel"/>
    <w:tmpl w:val="BF20592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
    <w:nsid w:val="C8879AEF"/>
    <w:multiLevelType w:val="multilevel"/>
    <w:tmpl w:val="C8879AEF"/>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9">
    <w:nsid w:val="CF092B84"/>
    <w:multiLevelType w:val="multilevel"/>
    <w:tmpl w:val="CF092B8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0">
    <w:nsid w:val="D7F9FE59"/>
    <w:multiLevelType w:val="multilevel"/>
    <w:tmpl w:val="D7F9FE59"/>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1">
    <w:nsid w:val="DCBA6B53"/>
    <w:multiLevelType w:val="multilevel"/>
    <w:tmpl w:val="DCBA6B53"/>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2">
    <w:nsid w:val="F4B5D9F5"/>
    <w:multiLevelType w:val="multilevel"/>
    <w:tmpl w:val="F4B5D9F5"/>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3">
    <w:nsid w:val="0053208E"/>
    <w:multiLevelType w:val="multilevel"/>
    <w:tmpl w:val="0053208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4">
    <w:nsid w:val="0248C179"/>
    <w:multiLevelType w:val="multilevel"/>
    <w:tmpl w:val="0248C179"/>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5">
    <w:nsid w:val="03D62ECE"/>
    <w:multiLevelType w:val="multilevel"/>
    <w:tmpl w:val="03D62ECE"/>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6">
    <w:nsid w:val="0E640482"/>
    <w:multiLevelType w:val="multilevel"/>
    <w:tmpl w:val="0E640482"/>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7">
    <w:nsid w:val="2470EC97"/>
    <w:multiLevelType w:val="multilevel"/>
    <w:tmpl w:val="2470EC97"/>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8">
    <w:nsid w:val="25B654F3"/>
    <w:multiLevelType w:val="multilevel"/>
    <w:tmpl w:val="25B654F3"/>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9">
    <w:nsid w:val="2A8F537B"/>
    <w:multiLevelType w:val="multilevel"/>
    <w:tmpl w:val="2A8F537B"/>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0">
    <w:nsid w:val="39A0D9AC"/>
    <w:multiLevelType w:val="multilevel"/>
    <w:tmpl w:val="39A0D9AC"/>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1">
    <w:nsid w:val="46A08BB8"/>
    <w:multiLevelType w:val="multilevel"/>
    <w:tmpl w:val="46A08BB8"/>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2">
    <w:nsid w:val="4C1BAE26"/>
    <w:multiLevelType w:val="multilevel"/>
    <w:tmpl w:val="4C1BAE26"/>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3">
    <w:nsid w:val="4D4DC07F"/>
    <w:multiLevelType w:val="multilevel"/>
    <w:tmpl w:val="4D4DC07F"/>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4">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5">
    <w:nsid w:val="5A241D34"/>
    <w:multiLevelType w:val="multilevel"/>
    <w:tmpl w:val="5A241D34"/>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6">
    <w:nsid w:val="60382F6E"/>
    <w:multiLevelType w:val="multilevel"/>
    <w:tmpl w:val="60382F6E"/>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7">
    <w:nsid w:val="629F7852"/>
    <w:multiLevelType w:val="multilevel"/>
    <w:tmpl w:val="629F7852"/>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8">
    <w:nsid w:val="72183CF9"/>
    <w:multiLevelType w:val="multilevel"/>
    <w:tmpl w:val="72183CF9"/>
    <w:lvl w:ilvl="0" w:tentative="0">
      <w:start w:val="1"/>
      <w:numFmt w:val="decimal"/>
      <w:lvlText w:val="%1."/>
      <w:lvlJc w:val="left"/>
      <w:pPr>
        <w:tabs>
          <w:tab w:val="left" w:pos="900"/>
        </w:tabs>
        <w:ind w:left="540" w:hanging="360"/>
      </w:p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29">
    <w:nsid w:val="77ECEA79"/>
    <w:multiLevelType w:val="multilevel"/>
    <w:tmpl w:val="77ECEA79"/>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30">
    <w:nsid w:val="7C246926"/>
    <w:multiLevelType w:val="multilevel"/>
    <w:tmpl w:val="7C246926"/>
    <w:lvl w:ilvl="0" w:tentative="0">
      <w:start w:val="1"/>
      <w:numFmt w:val="bullet"/>
      <w:lvlText w:val=""/>
      <w:lvlJc w:val="left"/>
      <w:pPr>
        <w:tabs>
          <w:tab w:val="left" w:pos="900"/>
        </w:tabs>
        <w:ind w:left="54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num w:numId="1">
    <w:abstractNumId w:val="13"/>
  </w:num>
  <w:num w:numId="2">
    <w:abstractNumId w:val="9"/>
  </w:num>
  <w:num w:numId="3">
    <w:abstractNumId w:val="24"/>
  </w:num>
  <w:num w:numId="4">
    <w:abstractNumId w:val="7"/>
  </w:num>
  <w:num w:numId="5">
    <w:abstractNumId w:val="5"/>
  </w:num>
  <w:num w:numId="6">
    <w:abstractNumId w:val="15"/>
  </w:num>
  <w:num w:numId="7">
    <w:abstractNumId w:val="18"/>
  </w:num>
  <w:num w:numId="8">
    <w:abstractNumId w:val="28"/>
  </w:num>
  <w:num w:numId="9">
    <w:abstractNumId w:val="14"/>
  </w:num>
  <w:num w:numId="10">
    <w:abstractNumId w:val="1"/>
  </w:num>
  <w:num w:numId="11">
    <w:abstractNumId w:val="19"/>
  </w:num>
  <w:num w:numId="12">
    <w:abstractNumId w:val="25"/>
  </w:num>
  <w:num w:numId="13">
    <w:abstractNumId w:val="8"/>
  </w:num>
  <w:num w:numId="14">
    <w:abstractNumId w:val="23"/>
  </w:num>
  <w:num w:numId="15">
    <w:abstractNumId w:val="12"/>
  </w:num>
  <w:num w:numId="16">
    <w:abstractNumId w:val="17"/>
  </w:num>
  <w:num w:numId="17">
    <w:abstractNumId w:val="11"/>
  </w:num>
  <w:num w:numId="18">
    <w:abstractNumId w:val="10"/>
  </w:num>
  <w:num w:numId="19">
    <w:abstractNumId w:val="3"/>
  </w:num>
  <w:num w:numId="20">
    <w:abstractNumId w:val="22"/>
  </w:num>
  <w:num w:numId="21">
    <w:abstractNumId w:val="26"/>
  </w:num>
  <w:num w:numId="22">
    <w:abstractNumId w:val="16"/>
  </w:num>
  <w:num w:numId="23">
    <w:abstractNumId w:val="21"/>
  </w:num>
  <w:num w:numId="24">
    <w:abstractNumId w:val="4"/>
  </w:num>
  <w:num w:numId="25">
    <w:abstractNumId w:val="30"/>
  </w:num>
  <w:num w:numId="26">
    <w:abstractNumId w:val="29"/>
  </w:num>
  <w:num w:numId="27">
    <w:abstractNumId w:val="6"/>
  </w:num>
  <w:num w:numId="28">
    <w:abstractNumId w:val="27"/>
  </w:num>
  <w:num w:numId="29">
    <w:abstractNumId w:val="2"/>
  </w:num>
  <w:num w:numId="30">
    <w:abstractNumId w:val="2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AC11B7"/>
    <w:rsid w:val="53B34BB3"/>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20" w:line="240" w:lineRule="atLeast"/>
      <w:jc w:val="left"/>
    </w:pPr>
    <w:rPr>
      <w:rFonts w:ascii="Georgia" w:hAnsiTheme="minorHAnsi" w:eastAsiaTheme="minorHAnsi" w:cstheme="minorBidi"/>
      <w:color w:val="auto"/>
      <w:kern w:val="0"/>
      <w:sz w:val="21"/>
      <w:szCs w:val="22"/>
      <w:lang w:val="en-US" w:eastAsia="en-US" w:bidi="ar-SA"/>
    </w:rPr>
  </w:style>
  <w:style w:type="paragraph" w:styleId="2">
    <w:name w:val="heading 3"/>
    <w:basedOn w:val="3"/>
    <w:next w:val="4"/>
    <w:qFormat/>
    <w:uiPriority w:val="0"/>
    <w:pPr>
      <w:spacing w:before="140" w:after="120"/>
      <w:outlineLvl w:val="2"/>
    </w:pPr>
    <w:rPr>
      <w:rFonts w:ascii="Liberation Serif" w:hAnsi="Liberation Serif" w:eastAsia="Segoe UI" w:cs="Tahoma"/>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Microsoft YaHei" w:cs="Arial"/>
      <w:sz w:val="28"/>
      <w:szCs w:val="28"/>
    </w:rPr>
  </w:style>
  <w:style w:type="paragraph" w:styleId="4">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Arial"/>
      <w:i/>
      <w:iCs/>
      <w:sz w:val="24"/>
      <w:szCs w:val="24"/>
    </w:rPr>
  </w:style>
  <w:style w:type="character" w:styleId="8">
    <w:name w:val="Hyperlink"/>
    <w:uiPriority w:val="0"/>
    <w:rPr>
      <w:color w:val="000080"/>
      <w:u w:val="single"/>
    </w:rPr>
  </w:style>
  <w:style w:type="paragraph" w:styleId="9">
    <w:name w:val="List"/>
    <w:basedOn w:val="4"/>
    <w:qFormat/>
    <w:uiPriority w:val="0"/>
    <w:rPr>
      <w:rFonts w:cs="Arial"/>
    </w:rPr>
  </w:style>
  <w:style w:type="character" w:customStyle="1" w:styleId="10">
    <w:name w:val="Verbatim Char"/>
    <w:qFormat/>
    <w:uiPriority w:val="0"/>
    <w:rPr>
      <w:rFonts w:ascii="Consolas" w:hAnsi="Consolas"/>
      <w:sz w:val="22"/>
    </w:rPr>
  </w:style>
  <w:style w:type="character" w:customStyle="1" w:styleId="11">
    <w:name w:val="Source Text"/>
    <w:qFormat/>
    <w:uiPriority w:val="0"/>
    <w:rPr>
      <w:rFonts w:ascii="Liberation Mono" w:hAnsi="Liberation Mono" w:eastAsia="Liberation Mono" w:cs="Liberation Mono"/>
    </w:rPr>
  </w:style>
  <w:style w:type="character" w:customStyle="1" w:styleId="12">
    <w:name w:val="Bullets"/>
    <w:qFormat/>
    <w:uiPriority w:val="0"/>
    <w:rPr>
      <w:rFonts w:ascii="OpenSymbol" w:hAnsi="OpenSymbol" w:eastAsia="OpenSymbol" w:cs="OpenSymbol"/>
    </w:rPr>
  </w:style>
  <w:style w:type="paragraph" w:customStyle="1" w:styleId="13">
    <w:name w:val="Index"/>
    <w:basedOn w:val="1"/>
    <w:qFormat/>
    <w:uiPriority w:val="0"/>
    <w:pPr>
      <w:suppressLineNumbers/>
    </w:pPr>
    <w:rPr>
      <w:rFonts w:cs="Arial"/>
    </w:rPr>
  </w:style>
  <w:style w:type="table" w:customStyle="1" w:styleId="14">
    <w:name w:val="Normal Grid"/>
    <w:basedOn w:val="6"/>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2929</Words>
  <Characters>12893</Characters>
  <Paragraphs>326</Paragraphs>
  <TotalTime>40</TotalTime>
  <ScaleCrop>false</ScaleCrop>
  <LinksUpToDate>false</LinksUpToDate>
  <CharactersWithSpaces>16484</CharactersWithSpaces>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2026-02-23T00:59:00Z</dcterms:created>
  <dc:creator>html-to-docx</dc:creator>
  <cp:keywords>html-to-docx</cp:keywords>
  <cp:lastModifiedBy>Thái Nguyễn Thế</cp:lastModifiedBy>
  <dcterms:modified xsi:type="dcterms:W3CDTF">2026-02-24T04:30:39Z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9C969F209BFB40AABBBA1E0CCE71BCDF_13</vt:lpwstr>
  </property>
</Properties>
</file>